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tl w:val="0"/>
        </w:rPr>
        <w:t xml:space="preserve"> SIMATS ENGINEERING</w:t>
      </w:r>
    </w:p>
    <w:p w14:paraId="00000002">
      <w:pPr>
        <w:jc w:val="center"/>
        <w:rPr>
          <w:b/>
          <w:bCs/>
          <w:sz w:val="28"/>
          <w:szCs w:val="28"/>
        </w:rPr>
      </w:pPr>
      <w:r>
        <w:rPr>
          <w:b/>
          <w:bCs/>
          <w:sz w:val="28"/>
          <w:szCs w:val="28"/>
          <w:rtl w:val="0"/>
        </w:rPr>
        <w:t>ASSESSMENT TOOL 1</w:t>
      </w:r>
    </w:p>
    <w:p w14:paraId="00000003">
      <w:pPr>
        <w:jc w:val="center"/>
        <w:rPr>
          <w:b/>
          <w:bCs/>
          <w:sz w:val="34"/>
          <w:szCs w:val="34"/>
        </w:rPr>
      </w:pPr>
    </w:p>
    <w:p w14:paraId="00000004">
      <w:pPr>
        <w:jc w:val="left"/>
        <w:rPr>
          <w:rFonts w:hint="default"/>
          <w:b/>
          <w:bCs/>
          <w:sz w:val="26"/>
          <w:szCs w:val="26"/>
          <w:lang w:val="en-US"/>
        </w:rPr>
      </w:pPr>
      <w:r>
        <w:rPr>
          <w:b/>
          <w:bCs/>
          <w:rtl w:val="0"/>
        </w:rPr>
        <w:t xml:space="preserve">STUDENT NAME: </w:t>
      </w:r>
      <w:r>
        <w:rPr>
          <w:rFonts w:hint="default"/>
          <w:b/>
          <w:bCs/>
          <w:rtl w:val="0"/>
          <w:lang w:val="en-US"/>
        </w:rPr>
        <w:t>G.Padma Bhindya</w:t>
      </w:r>
    </w:p>
    <w:p w14:paraId="00000005">
      <w:pPr>
        <w:jc w:val="left"/>
        <w:rPr>
          <w:rFonts w:hint="default"/>
          <w:b/>
          <w:bCs/>
          <w:sz w:val="28"/>
          <w:szCs w:val="28"/>
          <w:lang w:val="en-US"/>
        </w:rPr>
      </w:pPr>
      <w:r>
        <w:rPr>
          <w:b/>
          <w:bCs/>
          <w:rtl w:val="0"/>
        </w:rPr>
        <w:t xml:space="preserve">REGISTER NO: </w:t>
      </w:r>
      <w:r>
        <w:rPr>
          <w:rFonts w:hint="default"/>
          <w:b/>
          <w:bCs/>
          <w:rtl w:val="0"/>
          <w:lang w:val="en-US"/>
        </w:rPr>
        <w:t>192565049</w:t>
      </w:r>
    </w:p>
    <w:p w14:paraId="00000006">
      <w:pPr>
        <w:jc w:val="left"/>
        <w:rPr>
          <w:b/>
          <w:bCs/>
          <w:sz w:val="28"/>
          <w:szCs w:val="28"/>
        </w:rPr>
      </w:pPr>
    </w:p>
    <w:p w14:paraId="00000007">
      <w:pPr>
        <w:rPr>
          <w:rFonts w:ascii="Arial" w:hAnsi="Arial" w:eastAsia="Arial" w:cs="Arial"/>
          <w:b/>
          <w:bCs/>
        </w:rPr>
      </w:pPr>
      <w:r>
        <w:rPr>
          <w:rFonts w:ascii="Arial" w:hAnsi="Arial" w:eastAsia="Arial" w:cs="Arial"/>
          <w:b/>
          <w:bCs/>
          <w:rtl w:val="0"/>
        </w:rPr>
        <w:t>COURSE NAME:</w:t>
      </w:r>
      <w:r>
        <w:rPr>
          <w:rFonts w:ascii="Arial" w:hAnsi="Arial" w:eastAsia="Arial" w:cs="Arial"/>
          <w:b/>
          <w:bCs/>
          <w:rtl w:val="0"/>
        </w:rPr>
        <w:tab/>
      </w:r>
      <w:r>
        <w:rPr>
          <w:rFonts w:ascii="Arial" w:hAnsi="Arial" w:eastAsia="Arial" w:cs="Arial"/>
          <w:b/>
          <w:bCs/>
          <w:rtl w:val="0"/>
        </w:rPr>
        <w:t>CSA07 COURSE CODE:</w:t>
      </w:r>
      <w:r>
        <w:rPr>
          <w:rFonts w:ascii="Arial" w:hAnsi="Arial" w:eastAsia="Arial" w:cs="Arial"/>
          <w:rtl w:val="0"/>
        </w:rPr>
        <w:t xml:space="preserve"> </w:t>
      </w:r>
      <w:r>
        <w:rPr>
          <w:rFonts w:ascii="Arial" w:hAnsi="Arial" w:eastAsia="Arial" w:cs="Arial"/>
          <w:b/>
          <w:bCs/>
          <w:rtl w:val="0"/>
        </w:rPr>
        <w:t>Computer Networks</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08">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70A9325">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7oZTTAAAAAwEAAA8AAAAAAAAAAQAgAAAAIgAAAGRycy9kb3ducmV2&#10;LnhtbFBLAQIUABQAAAAIAIdO4kCtFeYbOgIAAIsEAAAOAAAAAAAAAAEAIAAAACI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70A9325">
                      <w:pPr>
                        <w:spacing w:before="0" w:after="0" w:line="240" w:lineRule="auto"/>
                        <w:ind w:left="0" w:right="0" w:firstLine="0"/>
                        <w:jc w:val="left"/>
                      </w:pPr>
                    </w:p>
                  </w:txbxContent>
                </v:textbox>
                <w10:wrap type="none"/>
                <w10:anchorlock/>
              </v:rect>
            </w:pict>
          </mc:Fallback>
        </mc:AlternateContent>
      </w:r>
    </w:p>
    <w:p w14:paraId="00000009">
      <w:pPr>
        <w:rPr>
          <w:rFonts w:ascii="Arial" w:hAnsi="Arial" w:eastAsia="Arial" w:cs="Arial"/>
          <w:b/>
          <w:bCs/>
        </w:rPr>
      </w:pPr>
    </w:p>
    <w:p w14:paraId="0000000A">
      <w:pPr>
        <w:rPr>
          <w:rFonts w:ascii="Arial" w:hAnsi="Arial" w:eastAsia="Arial" w:cs="Arial"/>
          <w:b/>
          <w:bCs/>
        </w:rPr>
      </w:pPr>
      <w:r>
        <w:rPr>
          <w:rFonts w:ascii="Arial" w:hAnsi="Arial" w:eastAsia="Arial" w:cs="Arial"/>
          <w:b/>
          <w:bCs/>
          <w:rtl w:val="0"/>
        </w:rPr>
        <w:t>COURSE OUTCOME COVERED</w:t>
      </w:r>
    </w:p>
    <w:p w14:paraId="0000000B">
      <w:pPr>
        <w:rPr>
          <w:rFonts w:ascii="Arial" w:hAnsi="Arial" w:eastAsia="Arial" w:cs="Arial"/>
          <w:b/>
          <w:bCs/>
        </w:rPr>
      </w:pPr>
    </w:p>
    <w:p w14:paraId="0000000C">
      <w:pPr>
        <w:rPr>
          <w:rFonts w:ascii="Arial" w:hAnsi="Arial" w:eastAsia="Arial" w:cs="Arial"/>
          <w:i/>
          <w:iCs/>
          <w:color w:val="000000"/>
          <w:sz w:val="20"/>
          <w:szCs w:val="20"/>
        </w:rPr>
      </w:pPr>
      <w:r>
        <w:rPr>
          <w:rFonts w:ascii="Arial" w:hAnsi="Arial" w:eastAsia="Arial" w:cs="Arial"/>
          <w:b/>
          <w:bCs/>
          <w:i/>
          <w:iCs/>
          <w:rtl w:val="0"/>
        </w:rPr>
        <w:t xml:space="preserve">CO1: </w:t>
      </w:r>
      <w:r>
        <w:rPr>
          <w:rFonts w:ascii="Arial" w:hAnsi="Arial" w:eastAsia="Arial" w:cs="Arial"/>
          <w:i/>
          <w:iCs/>
          <w:color w:val="000000"/>
          <w:rtl w:val="0"/>
        </w:rPr>
        <w:t>Apply the functions of OSI layer in enabling reliable data transmission across networks.</w:t>
      </w:r>
      <w:r>
        <w:rPr>
          <w:rFonts w:ascii="Arial" w:hAnsi="Arial" w:eastAsia="Arial" w:cs="Arial"/>
          <w:i/>
          <w:iCs/>
          <w:color w:val="000000"/>
          <w:sz w:val="20"/>
          <w:szCs w:val="20"/>
          <w:rtl w:val="0"/>
        </w:rPr>
        <w:t xml:space="preserve"> (BL2, BL3)</w:t>
      </w:r>
    </w:p>
    <w:p w14:paraId="0000000D">
      <w:pPr>
        <w:rPr>
          <w:rFonts w:ascii="Arial" w:hAnsi="Arial" w:eastAsia="Arial" w:cs="Arial"/>
          <w:i/>
          <w:iCs/>
        </w:rPr>
      </w:pPr>
      <w:r>
        <w:rPr>
          <w:rFonts w:ascii="Arial" w:hAnsi="Arial" w:eastAsia="Arial" w:cs="Arial"/>
          <w:i/>
          <w:iCs/>
          <w:rtl w:val="0"/>
        </w:rPr>
        <w:t>Assessment Tool Weightage: 40%</w:t>
      </w:r>
    </w:p>
    <w:p w14:paraId="0000000E">
      <w:pPr>
        <w:rPr>
          <w:rFonts w:ascii="Arial" w:hAnsi="Arial" w:eastAsia="Arial" w:cs="Arial"/>
          <w:i/>
          <w:iCs/>
        </w:rPr>
      </w:pPr>
    </w:p>
    <w:p w14:paraId="0000000F">
      <w:pPr>
        <w:rPr>
          <w:rFonts w:ascii="Arial" w:hAnsi="Arial" w:eastAsia="Arial" w:cs="Arial"/>
          <w:i/>
          <w:iCs/>
          <w:u w:val="single"/>
        </w:rPr>
      </w:pPr>
      <w:r>
        <w:rPr>
          <w:rFonts w:ascii="Arial" w:hAnsi="Arial" w:eastAsia="Arial" w:cs="Arial"/>
          <w:i/>
          <w:iCs/>
          <w:u w:val="single"/>
          <w:rtl w:val="0"/>
        </w:rPr>
        <w:t>Description about the assessment tool:</w:t>
      </w:r>
    </w:p>
    <w:p w14:paraId="00000010">
      <w:pPr>
        <w:rPr>
          <w:rFonts w:ascii="Arial" w:hAnsi="Arial" w:eastAsia="Arial" w:cs="Arial"/>
          <w:i/>
          <w:iCs/>
          <w:u w:val="single"/>
        </w:rPr>
      </w:pPr>
    </w:p>
    <w:p w14:paraId="00000011">
      <w:pPr>
        <w:jc w:val="both"/>
        <w:rPr>
          <w:rFonts w:ascii="Arial" w:hAnsi="Arial" w:eastAsia="Arial" w:cs="Arial"/>
        </w:rPr>
      </w:pPr>
      <w:r>
        <w:rPr>
          <w:rtl w:val="0"/>
        </w:rPr>
        <w:t>Short-answer questions effectively measure conceptual understanding, logical reasoning, and the ability to apply theoretical knowledge without requiring lengthy descriptive responses. This assessment method is also efficient for evaluating multiple OSI-related concepts within a limited time while ensuring objective and consistent evaluation.</w:t>
      </w:r>
    </w:p>
    <w:p w14:paraId="00000012">
      <w:pPr>
        <w:rPr>
          <w:rFonts w:ascii="Arial" w:hAnsi="Arial" w:eastAsia="Arial" w:cs="Arial"/>
        </w:rPr>
      </w:pPr>
    </w:p>
    <w:p w14:paraId="00000013">
      <w:pPr>
        <w:rPr>
          <w:rFonts w:ascii="Arial" w:hAnsi="Arial" w:eastAsia="Arial" w:cs="Arial"/>
          <w:i/>
          <w:iCs/>
        </w:rPr>
      </w:pPr>
      <w:r>
        <w:rPr>
          <w:rFonts w:ascii="Arial" w:hAnsi="Arial" w:eastAsia="Arial" w:cs="Arial"/>
          <w:sz w:val="22"/>
          <w:szCs w:val="22"/>
        </w:rPr>
        <mc:AlternateContent>
          <mc:Choice Requires="wps">
            <w:drawing>
              <wp:inline distT="0" distB="0" distL="114300" distR="114300">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868E8E4">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P+6GU0wAAAAMBAAAPAAAAAAAAAAEAIAAAACIAAABkcnMvZG93bnJl&#10;di54bWxQSwECFAAUAAAACACHTuJA3EY6EzsCAACLBAAADgAAAAAAAAABACAAAAAi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4868E8E4">
                      <w:pPr>
                        <w:spacing w:before="0" w:after="0" w:line="240" w:lineRule="auto"/>
                        <w:ind w:left="0" w:right="0" w:firstLine="0"/>
                        <w:jc w:val="left"/>
                      </w:pPr>
                    </w:p>
                  </w:txbxContent>
                </v:textbox>
                <w10:wrap type="none"/>
                <w10:anchorlock/>
              </v:rect>
            </w:pict>
          </mc:Fallback>
        </mc:AlternateContent>
      </w:r>
    </w:p>
    <w:p w14:paraId="00000014">
      <w:pPr>
        <w:rPr>
          <w:i/>
          <w:iCs/>
        </w:rPr>
      </w:pPr>
    </w:p>
    <w:p w14:paraId="00000015">
      <w:pPr>
        <w:ind w:left="1440" w:firstLine="720"/>
        <w:jc w:val="both"/>
        <w:rPr>
          <w:rFonts w:ascii="Arial" w:hAnsi="Arial" w:eastAsia="Arial" w:cs="Arial"/>
        </w:rPr>
      </w:pPr>
    </w:p>
    <w:p w14:paraId="00000016">
      <w:pPr>
        <w:jc w:val="both"/>
        <w:rPr>
          <w:rFonts w:ascii="Arial" w:hAnsi="Arial" w:eastAsia="Arial" w:cs="Arial"/>
          <w:b/>
          <w:bCs/>
          <w:color w:val="000000"/>
        </w:rPr>
      </w:pPr>
      <w:r>
        <w:rPr>
          <w:rFonts w:ascii="Arial" w:hAnsi="Arial" w:eastAsia="Arial" w:cs="Arial"/>
          <w:b/>
          <w:bCs/>
          <w:color w:val="000000"/>
          <w:rtl w:val="0"/>
        </w:rPr>
        <w:t xml:space="preserve">                                                    Short Answer Test</w:t>
      </w:r>
    </w:p>
    <w:p w14:paraId="00000017">
      <w:pPr>
        <w:spacing w:line="360" w:lineRule="auto"/>
        <w:jc w:val="both"/>
        <w:rPr>
          <w:rFonts w:ascii="Arial" w:hAnsi="Arial" w:eastAsia="Arial" w:cs="Arial"/>
          <w:color w:val="000000"/>
          <w:sz w:val="28"/>
          <w:szCs w:val="28"/>
        </w:rPr>
      </w:pPr>
    </w:p>
    <w:p w14:paraId="00000018">
      <w:pPr>
        <w:pBdr>
          <w:top w:val="none" w:color="auto" w:sz="0" w:space="0"/>
          <w:left w:val="none" w:color="auto" w:sz="0" w:space="0"/>
          <w:bottom w:val="none" w:color="auto" w:sz="0" w:space="0"/>
          <w:right w:val="none" w:color="auto" w:sz="0" w:space="0"/>
          <w:between w:val="none" w:color="auto" w:sz="0" w:space="0"/>
        </w:pBdr>
        <w:spacing w:line="360" w:lineRule="auto"/>
        <w:jc w:val="both"/>
        <w:rPr>
          <w:sz w:val="28"/>
          <w:szCs w:val="28"/>
        </w:rPr>
      </w:pPr>
      <w:r>
        <w:rPr>
          <w:rFonts w:ascii="Arial" w:hAnsi="Arial" w:eastAsia="Arial" w:cs="Arial"/>
          <w:color w:val="000000"/>
          <w:sz w:val="28"/>
          <w:szCs w:val="28"/>
          <w:rtl w:val="0"/>
        </w:rPr>
        <w:t xml:space="preserve">1. </w:t>
      </w:r>
      <w:r>
        <w:rPr>
          <w:sz w:val="28"/>
          <w:szCs w:val="28"/>
          <w:rtl w:val="0"/>
        </w:rPr>
        <w:t xml:space="preserve">A company needs to transfer a </w:t>
      </w:r>
      <w:r>
        <w:rPr>
          <w:b/>
          <w:bCs/>
          <w:sz w:val="28"/>
          <w:szCs w:val="28"/>
          <w:rtl w:val="0"/>
        </w:rPr>
        <w:t>150 MB</w:t>
      </w:r>
      <w:r>
        <w:rPr>
          <w:sz w:val="28"/>
          <w:szCs w:val="28"/>
          <w:rtl w:val="0"/>
        </w:rPr>
        <w:t xml:space="preserve"> design file from a client computer to a remote server over a network with a bandwidth of </w:t>
      </w:r>
      <w:r>
        <w:rPr>
          <w:b/>
          <w:bCs/>
          <w:sz w:val="28"/>
          <w:szCs w:val="28"/>
          <w:rtl w:val="0"/>
        </w:rPr>
        <w:t>50 Mbps</w:t>
      </w:r>
      <w:r>
        <w:rPr>
          <w:sz w:val="28"/>
          <w:szCs w:val="28"/>
          <w:rtl w:val="0"/>
        </w:rPr>
        <w:t xml:space="preserve">. The Transport Layer divides the file into </w:t>
      </w:r>
      <w:r>
        <w:rPr>
          <w:b/>
          <w:bCs/>
          <w:sz w:val="28"/>
          <w:szCs w:val="28"/>
          <w:rtl w:val="0"/>
        </w:rPr>
        <w:t>1500-byte segments</w:t>
      </w:r>
      <w:r>
        <w:rPr>
          <w:sz w:val="28"/>
          <w:szCs w:val="28"/>
          <w:rtl w:val="0"/>
        </w:rPr>
        <w:t xml:space="preserve">, while the Data Link Layer encapsulates each segment into frames by adding </w:t>
      </w:r>
      <w:r>
        <w:rPr>
          <w:b/>
          <w:bCs/>
          <w:sz w:val="28"/>
          <w:szCs w:val="28"/>
          <w:rtl w:val="0"/>
        </w:rPr>
        <w:t>40 bytes of header and trailer</w:t>
      </w:r>
      <w:r>
        <w:rPr>
          <w:sz w:val="28"/>
          <w:szCs w:val="28"/>
          <w:rtl w:val="0"/>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00000019">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sz w:val="28"/>
          <w:szCs w:val="28"/>
        </w:rPr>
      </w:pPr>
    </w:p>
    <w:p w14:paraId="0000001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sz w:val="28"/>
          <w:szCs w:val="28"/>
        </w:rPr>
      </w:pPr>
      <w:r>
        <w:rPr>
          <w:rFonts w:ascii="Arial" w:hAnsi="Arial" w:eastAsia="Arial" w:cs="Arial"/>
          <w:color w:val="000000"/>
          <w:sz w:val="28"/>
          <w:szCs w:val="28"/>
          <w:rtl w:val="0"/>
        </w:rPr>
        <w:t xml:space="preserve">2. </w:t>
      </w:r>
      <w:r>
        <w:rPr>
          <w:sz w:val="28"/>
          <w:szCs w:val="28"/>
          <w:rtl w:val="0"/>
        </w:rPr>
        <w:t xml:space="preserve">A Transport Layer protocol uses a </w:t>
      </w:r>
      <w:r>
        <w:rPr>
          <w:b/>
          <w:bCs/>
          <w:sz w:val="28"/>
          <w:szCs w:val="28"/>
          <w:rtl w:val="0"/>
        </w:rPr>
        <w:t>sliding window size of 6 frames</w:t>
      </w:r>
      <w:r>
        <w:rPr>
          <w:sz w:val="28"/>
          <w:szCs w:val="28"/>
          <w:rtl w:val="0"/>
        </w:rPr>
        <w:t xml:space="preserve">. Each frame carries </w:t>
      </w:r>
      <w:r>
        <w:rPr>
          <w:b/>
          <w:bCs/>
          <w:sz w:val="28"/>
          <w:szCs w:val="28"/>
          <w:rtl w:val="0"/>
        </w:rPr>
        <w:t>1024 bytes</w:t>
      </w:r>
      <w:r>
        <w:rPr>
          <w:sz w:val="28"/>
          <w:szCs w:val="28"/>
          <w:rtl w:val="0"/>
        </w:rPr>
        <w:t xml:space="preserve"> of user data. If the sender transmits </w:t>
      </w:r>
      <w:r>
        <w:rPr>
          <w:b/>
          <w:bCs/>
          <w:sz w:val="28"/>
          <w:szCs w:val="28"/>
          <w:rtl w:val="0"/>
        </w:rPr>
        <w:t>48 frames</w:t>
      </w:r>
      <w:r>
        <w:rPr>
          <w:sz w:val="28"/>
          <w:szCs w:val="28"/>
          <w:rtl w:val="0"/>
        </w:rPr>
        <w:t>, calculate the number of transmission windows required. If one frame in every window is lost and must be retransmitted, determine the total number of retransmissions. Explain how flow control improves communication efficiency.</w:t>
      </w:r>
      <w:r>
        <w:rPr>
          <w:rFonts w:ascii="Helvetica Neue" w:hAnsi="Helvetica Neue" w:eastAsia="Helvetica Neue" w:cs="Helvetica Neue"/>
          <w:color w:val="000000"/>
          <w:sz w:val="28"/>
          <w:szCs w:val="28"/>
          <w:rtl w:val="0"/>
        </w:rPr>
        <w:tab/>
      </w:r>
      <w:r>
        <w:rPr>
          <w:rFonts w:ascii="Helvetica Neue" w:hAnsi="Helvetica Neue" w:eastAsia="Helvetica Neue" w:cs="Helvetica Neue"/>
          <w:color w:val="000000"/>
          <w:sz w:val="28"/>
          <w:szCs w:val="28"/>
          <w:rtl w:val="0"/>
        </w:rPr>
        <w:tab/>
      </w:r>
      <w:r>
        <w:rPr>
          <w:rFonts w:ascii="Helvetica Neue" w:hAnsi="Helvetica Neue" w:eastAsia="Helvetica Neue" w:cs="Helvetica Neue"/>
          <w:color w:val="000000"/>
          <w:sz w:val="28"/>
          <w:szCs w:val="28"/>
          <w:rtl w:val="0"/>
        </w:rPr>
        <w:tab/>
      </w:r>
      <w:r>
        <w:rPr>
          <w:rFonts w:ascii="Helvetica Neue" w:hAnsi="Helvetica Neue" w:eastAsia="Helvetica Neue" w:cs="Helvetica Neue"/>
          <w:color w:val="000000"/>
          <w:sz w:val="28"/>
          <w:szCs w:val="28"/>
          <w:rtl w:val="0"/>
        </w:rPr>
        <w:tab/>
      </w:r>
    </w:p>
    <w:p w14:paraId="0000001B">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sz w:val="28"/>
          <w:szCs w:val="28"/>
        </w:rPr>
      </w:pPr>
      <w:r>
        <w:rPr>
          <w:rFonts w:ascii="Arial" w:hAnsi="Arial" w:eastAsia="Arial" w:cs="Arial"/>
          <w:color w:val="000000"/>
          <w:sz w:val="28"/>
          <w:szCs w:val="28"/>
          <w:rtl w:val="0"/>
        </w:rPr>
        <w:t xml:space="preserve">3. </w:t>
      </w:r>
      <w:r>
        <w:rPr>
          <w:sz w:val="28"/>
          <w:szCs w:val="28"/>
          <w:rtl w:val="0"/>
        </w:rPr>
        <w:t xml:space="preserve">A </w:t>
      </w:r>
      <w:r>
        <w:rPr>
          <w:b/>
          <w:bCs/>
          <w:sz w:val="28"/>
          <w:szCs w:val="28"/>
          <w:rtl w:val="0"/>
        </w:rPr>
        <w:t>12,000-byte</w:t>
      </w:r>
      <w:r>
        <w:rPr>
          <w:sz w:val="28"/>
          <w:szCs w:val="28"/>
          <w:rtl w:val="0"/>
        </w:rPr>
        <w:t xml:space="preserve"> IP packet is transmitted through a router where the Maximum Transmission Unit (MTU) is </w:t>
      </w:r>
      <w:r>
        <w:rPr>
          <w:b/>
          <w:bCs/>
          <w:sz w:val="28"/>
          <w:szCs w:val="28"/>
          <w:rtl w:val="0"/>
        </w:rPr>
        <w:t>1500 bytes</w:t>
      </w:r>
      <w:r>
        <w:rPr>
          <w:sz w:val="28"/>
          <w:szCs w:val="28"/>
          <w:rtl w:val="0"/>
        </w:rPr>
        <w:t xml:space="preserve">. Assuming each fragment requires a </w:t>
      </w:r>
      <w:r>
        <w:rPr>
          <w:b/>
          <w:bCs/>
          <w:sz w:val="28"/>
          <w:szCs w:val="28"/>
          <w:rtl w:val="0"/>
        </w:rPr>
        <w:t>20-byte IP header</w:t>
      </w:r>
      <w:r>
        <w:rPr>
          <w:sz w:val="28"/>
          <w:szCs w:val="28"/>
          <w:rtl w:val="0"/>
        </w:rPr>
        <w:t>, calculate the total number of fragments created and the total header overhead introduced. Explain how the Network Layer ensures successful delivery of fragmented packets to the destination.</w:t>
      </w:r>
    </w:p>
    <w:p w14:paraId="0000001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sz w:val="28"/>
          <w:szCs w:val="28"/>
        </w:rPr>
      </w:pPr>
    </w:p>
    <w:p w14:paraId="0000001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sz w:val="28"/>
          <w:szCs w:val="28"/>
        </w:rPr>
      </w:pPr>
      <w:r>
        <w:rPr>
          <w:rFonts w:ascii="Arial" w:hAnsi="Arial" w:eastAsia="Arial" w:cs="Arial"/>
          <w:color w:val="000000"/>
          <w:sz w:val="28"/>
          <w:szCs w:val="28"/>
          <w:rtl w:val="0"/>
        </w:rPr>
        <w:t xml:space="preserve">4. </w:t>
      </w:r>
      <w:r>
        <w:rPr>
          <w:sz w:val="28"/>
          <w:szCs w:val="28"/>
          <w:rtl w:val="0"/>
        </w:rPr>
        <w:t xml:space="preserve">A Transport Layer protocol uses a </w:t>
      </w:r>
      <w:r>
        <w:rPr>
          <w:b/>
          <w:bCs/>
          <w:sz w:val="28"/>
          <w:szCs w:val="28"/>
          <w:rtl w:val="0"/>
        </w:rPr>
        <w:t>sliding window size of 6 frames</w:t>
      </w:r>
      <w:r>
        <w:rPr>
          <w:sz w:val="28"/>
          <w:szCs w:val="28"/>
          <w:rtl w:val="0"/>
        </w:rPr>
        <w:t xml:space="preserve">. Each frame carries </w:t>
      </w:r>
      <w:r>
        <w:rPr>
          <w:b/>
          <w:bCs/>
          <w:sz w:val="28"/>
          <w:szCs w:val="28"/>
          <w:rtl w:val="0"/>
        </w:rPr>
        <w:t>1024 bytes</w:t>
      </w:r>
      <w:r>
        <w:rPr>
          <w:sz w:val="28"/>
          <w:szCs w:val="28"/>
          <w:rtl w:val="0"/>
        </w:rPr>
        <w:t xml:space="preserve"> of user data. If the sender transmits </w:t>
      </w:r>
      <w:r>
        <w:rPr>
          <w:b/>
          <w:bCs/>
          <w:sz w:val="28"/>
          <w:szCs w:val="28"/>
          <w:rtl w:val="0"/>
        </w:rPr>
        <w:t>48 frames</w:t>
      </w:r>
      <w:r>
        <w:rPr>
          <w:sz w:val="28"/>
          <w:szCs w:val="28"/>
          <w:rtl w:val="0"/>
        </w:rPr>
        <w:t>, calculate the number of transmission windows required. If one frame in every window is lost and must be retransmitted, determine the total number of retransmissions. Explain how flow control improves communication efficiency.</w:t>
      </w:r>
    </w:p>
    <w:p w14:paraId="0000001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sz w:val="28"/>
          <w:szCs w:val="28"/>
        </w:rPr>
      </w:pPr>
    </w:p>
    <w:p w14:paraId="0000001F">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color w:val="000000"/>
          <w:sz w:val="28"/>
          <w:szCs w:val="28"/>
        </w:rPr>
      </w:pPr>
      <w:r>
        <w:rPr>
          <w:rFonts w:ascii="Arial" w:hAnsi="Arial" w:eastAsia="Arial" w:cs="Arial"/>
          <w:color w:val="000000"/>
          <w:sz w:val="28"/>
          <w:szCs w:val="28"/>
          <w:rtl w:val="0"/>
        </w:rPr>
        <w:t xml:space="preserve">5. </w:t>
      </w:r>
      <w:r>
        <w:rPr>
          <w:sz w:val="28"/>
          <w:szCs w:val="28"/>
          <w:rtl w:val="0"/>
        </w:rPr>
        <w:t xml:space="preserve">A multimedia application transfers a </w:t>
      </w:r>
      <w:r>
        <w:rPr>
          <w:b/>
          <w:bCs/>
          <w:sz w:val="28"/>
          <w:szCs w:val="28"/>
          <w:rtl w:val="0"/>
        </w:rPr>
        <w:t>600 MB</w:t>
      </w:r>
      <w:r>
        <w:rPr>
          <w:sz w:val="28"/>
          <w:szCs w:val="28"/>
          <w:rtl w:val="0"/>
        </w:rPr>
        <w:t xml:space="preserve"> video file. The Session Layer inserts a synchronization checkpoint after every </w:t>
      </w:r>
      <w:r>
        <w:rPr>
          <w:b/>
          <w:bCs/>
          <w:sz w:val="28"/>
          <w:szCs w:val="28"/>
          <w:rtl w:val="0"/>
        </w:rPr>
        <w:t>60 MB</w:t>
      </w:r>
      <w:r>
        <w:rPr>
          <w:sz w:val="28"/>
          <w:szCs w:val="28"/>
          <w:rtl w:val="0"/>
        </w:rPr>
        <w:t xml:space="preserve"> of transmitted data. During transmission, a failure occurs after </w:t>
      </w:r>
      <w:r>
        <w:rPr>
          <w:b/>
          <w:bCs/>
          <w:sz w:val="28"/>
          <w:szCs w:val="28"/>
          <w:rtl w:val="0"/>
        </w:rPr>
        <w:t>390 MB</w:t>
      </w:r>
      <w:r>
        <w:rPr>
          <w:sz w:val="28"/>
          <w:szCs w:val="28"/>
          <w:rtl w:val="0"/>
        </w:rPr>
        <w:t xml:space="preserve"> has been transferred. Determine the number of checkpoints created before failure and calculate the amount of data that must be retransmitted after recovery. Explain the importance of synchronization in the Session Layer.</w:t>
      </w:r>
      <w:r>
        <w:rPr>
          <w:rFonts w:ascii="Arial" w:hAnsi="Arial" w:eastAsia="Arial" w:cs="Arial"/>
          <w:color w:val="000000"/>
          <w:sz w:val="28"/>
          <w:szCs w:val="28"/>
          <w:rtl w:val="0"/>
        </w:rPr>
        <w:tab/>
      </w:r>
    </w:p>
    <w:p w14:paraId="0000002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sz w:val="28"/>
          <w:szCs w:val="28"/>
        </w:rPr>
      </w:pPr>
      <w:r>
        <w:rPr>
          <w:rFonts w:ascii="Arial" w:hAnsi="Arial" w:eastAsia="Arial" w:cs="Arial"/>
          <w:color w:val="000000"/>
          <w:sz w:val="28"/>
          <w:szCs w:val="28"/>
          <w:rtl w:val="0"/>
        </w:rPr>
        <w:tab/>
      </w:r>
      <w:r>
        <w:rPr>
          <w:rFonts w:ascii="Arial" w:hAnsi="Arial" w:eastAsia="Arial" w:cs="Arial"/>
          <w:color w:val="000000"/>
          <w:sz w:val="28"/>
          <w:szCs w:val="28"/>
          <w:rtl w:val="0"/>
        </w:rPr>
        <w:tab/>
      </w:r>
      <w:r>
        <w:rPr>
          <w:rFonts w:ascii="Arial" w:hAnsi="Arial" w:eastAsia="Arial" w:cs="Arial"/>
          <w:color w:val="000000"/>
          <w:sz w:val="28"/>
          <w:szCs w:val="28"/>
          <w:rtl w:val="0"/>
        </w:rPr>
        <w:tab/>
      </w:r>
      <w:r>
        <w:rPr>
          <w:rFonts w:ascii="Arial" w:hAnsi="Arial" w:eastAsia="Arial" w:cs="Arial"/>
          <w:color w:val="000000"/>
          <w:sz w:val="28"/>
          <w:szCs w:val="28"/>
          <w:rtl w:val="0"/>
        </w:rPr>
        <w:tab/>
      </w:r>
      <w:r>
        <w:rPr>
          <w:rFonts w:ascii="Arial" w:hAnsi="Arial" w:eastAsia="Arial" w:cs="Arial"/>
          <w:color w:val="000000"/>
          <w:sz w:val="28"/>
          <w:szCs w:val="28"/>
          <w:rtl w:val="0"/>
        </w:rPr>
        <w:tab/>
      </w:r>
      <w:r>
        <w:rPr>
          <w:rFonts w:ascii="Arial" w:hAnsi="Arial" w:eastAsia="Arial" w:cs="Arial"/>
          <w:color w:val="000000"/>
          <w:sz w:val="28"/>
          <w:szCs w:val="28"/>
          <w:rtl w:val="0"/>
        </w:rPr>
        <w:t xml:space="preserve">                                                 </w:t>
      </w:r>
    </w:p>
    <w:p w14:paraId="00000021">
      <w:pPr>
        <w:pBdr>
          <w:top w:val="none" w:color="auto" w:sz="0" w:space="0"/>
          <w:left w:val="none" w:color="auto" w:sz="0" w:space="0"/>
          <w:bottom w:val="none" w:color="auto" w:sz="0" w:space="0"/>
          <w:right w:val="none" w:color="auto" w:sz="0" w:space="0"/>
          <w:between w:val="none" w:color="auto" w:sz="0" w:space="0"/>
        </w:pBdr>
        <w:spacing w:line="360" w:lineRule="auto"/>
        <w:jc w:val="both"/>
        <w:rPr>
          <w:sz w:val="28"/>
          <w:szCs w:val="28"/>
        </w:rPr>
      </w:pPr>
      <w:r>
        <w:rPr>
          <w:rFonts w:ascii="Arial" w:hAnsi="Arial" w:eastAsia="Arial" w:cs="Arial"/>
          <w:color w:val="000000"/>
          <w:sz w:val="28"/>
          <w:szCs w:val="28"/>
          <w:rtl w:val="0"/>
        </w:rPr>
        <w:t xml:space="preserve">6. </w:t>
      </w:r>
      <w:r>
        <w:rPr>
          <w:sz w:val="28"/>
          <w:szCs w:val="28"/>
          <w:rtl w:val="0"/>
        </w:rPr>
        <w:t xml:space="preserve">Before transmission, the Presentation Layer compresses a </w:t>
      </w:r>
      <w:r>
        <w:rPr>
          <w:b/>
          <w:bCs/>
          <w:sz w:val="28"/>
          <w:szCs w:val="28"/>
          <w:rtl w:val="0"/>
        </w:rPr>
        <w:t>900 MB</w:t>
      </w:r>
      <w:r>
        <w:rPr>
          <w:sz w:val="28"/>
          <w:szCs w:val="28"/>
          <w:rtl w:val="0"/>
        </w:rPr>
        <w:t xml:space="preserve"> file by </w:t>
      </w:r>
      <w:r>
        <w:rPr>
          <w:b/>
          <w:bCs/>
          <w:sz w:val="28"/>
          <w:szCs w:val="28"/>
          <w:rtl w:val="0"/>
        </w:rPr>
        <w:t>40%</w:t>
      </w:r>
      <w:r>
        <w:rPr>
          <w:sz w:val="28"/>
          <w:szCs w:val="28"/>
          <w:rtl w:val="0"/>
        </w:rPr>
        <w:t xml:space="preserve">. The compressed data is encrypted, adding </w:t>
      </w:r>
      <w:r>
        <w:rPr>
          <w:b/>
          <w:bCs/>
          <w:sz w:val="28"/>
          <w:szCs w:val="28"/>
          <w:rtl w:val="0"/>
        </w:rPr>
        <w:t>5%</w:t>
      </w:r>
      <w:r>
        <w:rPr>
          <w:sz w:val="28"/>
          <w:szCs w:val="28"/>
          <w:rtl w:val="0"/>
        </w:rPr>
        <w:t xml:space="preserve"> overhead to the compressed size. Calculate the compressed file size, the encrypted file size, and the total percentage reduction compared to the original file. Explain how the Presentation Layer improves transmission efficiency and security.</w:t>
      </w:r>
    </w:p>
    <w:p w14:paraId="00000022">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sz w:val="28"/>
          <w:szCs w:val="28"/>
        </w:rPr>
      </w:pPr>
    </w:p>
    <w:p w14:paraId="00000023">
      <w:pPr>
        <w:spacing w:line="360" w:lineRule="auto"/>
        <w:jc w:val="both"/>
        <w:rPr>
          <w:sz w:val="28"/>
          <w:szCs w:val="28"/>
        </w:rPr>
      </w:pPr>
      <w:r>
        <w:rPr>
          <w:rFonts w:ascii="Arial" w:hAnsi="Arial" w:eastAsia="Arial" w:cs="Arial"/>
          <w:sz w:val="28"/>
          <w:szCs w:val="28"/>
          <w:rtl w:val="0"/>
        </w:rPr>
        <w:t>7.</w:t>
      </w:r>
      <w:r>
        <w:rPr>
          <w:sz w:val="28"/>
          <w:szCs w:val="28"/>
          <w:rtl w:val="0"/>
        </w:rPr>
        <w:t xml:space="preserve">An FTP application transfers </w:t>
      </w:r>
      <w:r>
        <w:rPr>
          <w:b/>
          <w:bCs/>
          <w:sz w:val="28"/>
          <w:szCs w:val="28"/>
          <w:rtl w:val="0"/>
        </w:rPr>
        <w:t>3 GB</w:t>
      </w:r>
      <w:r>
        <w:rPr>
          <w:sz w:val="28"/>
          <w:szCs w:val="28"/>
          <w:rtl w:val="0"/>
        </w:rPr>
        <w:t xml:space="preserve"> of data over a network with an effective throughput of </w:t>
      </w:r>
      <w:r>
        <w:rPr>
          <w:b/>
          <w:bCs/>
          <w:sz w:val="28"/>
          <w:szCs w:val="28"/>
          <w:rtl w:val="0"/>
        </w:rPr>
        <w:t>120 Mbps</w:t>
      </w:r>
      <w:r>
        <w:rPr>
          <w:sz w:val="28"/>
          <w:szCs w:val="28"/>
          <w:rtl w:val="0"/>
        </w:rPr>
        <w:t xml:space="preserve">. The Application Layer divides the data into requests of </w:t>
      </w:r>
      <w:r>
        <w:rPr>
          <w:b/>
          <w:bCs/>
          <w:sz w:val="28"/>
          <w:szCs w:val="28"/>
          <w:rtl w:val="0"/>
        </w:rPr>
        <w:t>3 MB</w:t>
      </w:r>
      <w:r>
        <w:rPr>
          <w:sz w:val="28"/>
          <w:szCs w:val="28"/>
          <w:rtl w:val="0"/>
        </w:rPr>
        <w:t xml:space="preserve"> each. Calculate the total number of requests generated and estimate the total transmission time in seconds. Discuss how the Application Layer provides reliable services to users.</w:t>
      </w:r>
    </w:p>
    <w:p w14:paraId="00000024">
      <w:pPr>
        <w:spacing w:line="360" w:lineRule="auto"/>
        <w:jc w:val="both"/>
        <w:rPr>
          <w:rFonts w:ascii="Arial" w:hAnsi="Arial" w:eastAsia="Arial" w:cs="Arial"/>
          <w:sz w:val="28"/>
          <w:szCs w:val="28"/>
        </w:rPr>
      </w:pPr>
    </w:p>
    <w:p w14:paraId="00000025">
      <w:pPr>
        <w:pBdr>
          <w:top w:val="none" w:color="auto" w:sz="0" w:space="0"/>
          <w:left w:val="none" w:color="auto" w:sz="0" w:space="0"/>
          <w:bottom w:val="none" w:color="auto" w:sz="0" w:space="0"/>
          <w:right w:val="none" w:color="auto" w:sz="0" w:space="0"/>
          <w:between w:val="none" w:color="auto" w:sz="0" w:space="0"/>
        </w:pBdr>
        <w:spacing w:line="360" w:lineRule="auto"/>
        <w:jc w:val="both"/>
        <w:rPr>
          <w:sz w:val="28"/>
          <w:szCs w:val="28"/>
        </w:rPr>
      </w:pPr>
      <w:r>
        <w:rPr>
          <w:rFonts w:ascii="Arial" w:hAnsi="Arial" w:eastAsia="Arial" w:cs="Arial"/>
          <w:sz w:val="28"/>
          <w:szCs w:val="28"/>
          <w:rtl w:val="0"/>
        </w:rPr>
        <w:t>8.</w:t>
      </w:r>
      <w:r>
        <w:rPr>
          <w:sz w:val="28"/>
          <w:szCs w:val="28"/>
          <w:rtl w:val="0"/>
        </w:rPr>
        <w:t xml:space="preserve">A packet experiences the following processing delays at different OSI layers: Application Layer = </w:t>
      </w:r>
      <w:r>
        <w:rPr>
          <w:b/>
          <w:bCs/>
          <w:sz w:val="28"/>
          <w:szCs w:val="28"/>
          <w:rtl w:val="0"/>
        </w:rPr>
        <w:t>4 ms</w:t>
      </w:r>
      <w:r>
        <w:rPr>
          <w:sz w:val="28"/>
          <w:szCs w:val="28"/>
          <w:rtl w:val="0"/>
        </w:rPr>
        <w:t xml:space="preserve">, Transport Layer = </w:t>
      </w:r>
      <w:r>
        <w:rPr>
          <w:b/>
          <w:bCs/>
          <w:sz w:val="28"/>
          <w:szCs w:val="28"/>
          <w:rtl w:val="0"/>
        </w:rPr>
        <w:t>3 ms</w:t>
      </w:r>
      <w:r>
        <w:rPr>
          <w:sz w:val="28"/>
          <w:szCs w:val="28"/>
          <w:rtl w:val="0"/>
        </w:rPr>
        <w:t xml:space="preserve">, Network Layer = </w:t>
      </w:r>
      <w:r>
        <w:rPr>
          <w:b/>
          <w:bCs/>
          <w:sz w:val="28"/>
          <w:szCs w:val="28"/>
          <w:rtl w:val="0"/>
        </w:rPr>
        <w:t>5 ms</w:t>
      </w:r>
      <w:r>
        <w:rPr>
          <w:sz w:val="28"/>
          <w:szCs w:val="28"/>
          <w:rtl w:val="0"/>
        </w:rPr>
        <w:t xml:space="preserve">, Data Link Layer = </w:t>
      </w:r>
      <w:r>
        <w:rPr>
          <w:b/>
          <w:bCs/>
          <w:sz w:val="28"/>
          <w:szCs w:val="28"/>
          <w:rtl w:val="0"/>
        </w:rPr>
        <w:t>2 ms</w:t>
      </w:r>
      <w:r>
        <w:rPr>
          <w:sz w:val="28"/>
          <w:szCs w:val="28"/>
          <w:rtl w:val="0"/>
        </w:rPr>
        <w:t xml:space="preserve">, and Physical Layer = </w:t>
      </w:r>
      <w:r>
        <w:rPr>
          <w:b/>
          <w:bCs/>
          <w:sz w:val="28"/>
          <w:szCs w:val="28"/>
          <w:rtl w:val="0"/>
        </w:rPr>
        <w:t>1 ms</w:t>
      </w:r>
      <w:r>
        <w:rPr>
          <w:sz w:val="28"/>
          <w:szCs w:val="28"/>
          <w:rtl w:val="0"/>
        </w:rPr>
        <w:t xml:space="preserve">. The propagation delay is </w:t>
      </w:r>
      <w:r>
        <w:rPr>
          <w:b/>
          <w:bCs/>
          <w:sz w:val="28"/>
          <w:szCs w:val="28"/>
          <w:rtl w:val="0"/>
        </w:rPr>
        <w:t>18 ms</w:t>
      </w:r>
      <w:r>
        <w:rPr>
          <w:sz w:val="28"/>
          <w:szCs w:val="28"/>
          <w:rtl w:val="0"/>
        </w:rPr>
        <w:t xml:space="preserve">, and the transmission delay is </w:t>
      </w:r>
      <w:r>
        <w:rPr>
          <w:b/>
          <w:bCs/>
          <w:sz w:val="28"/>
          <w:szCs w:val="28"/>
          <w:rtl w:val="0"/>
        </w:rPr>
        <w:t>12 ms</w:t>
      </w:r>
      <w:r>
        <w:rPr>
          <w:sz w:val="28"/>
          <w:szCs w:val="28"/>
          <w:rtl w:val="0"/>
        </w:rPr>
        <w:t>. Calculate the total end-to-end delay experienced by the packet and explain how each layer contributes to the communication process.</w:t>
      </w:r>
    </w:p>
    <w:p w14:paraId="00000026">
      <w:pPr>
        <w:pBdr>
          <w:top w:val="none" w:color="auto" w:sz="0" w:space="0"/>
          <w:left w:val="none" w:color="auto" w:sz="0" w:space="0"/>
          <w:bottom w:val="none" w:color="auto" w:sz="0" w:space="0"/>
          <w:right w:val="none" w:color="auto" w:sz="0" w:space="0"/>
          <w:between w:val="none" w:color="auto" w:sz="0" w:space="0"/>
        </w:pBdr>
        <w:spacing w:line="360" w:lineRule="auto"/>
        <w:jc w:val="both"/>
        <w:rPr>
          <w:sz w:val="28"/>
          <w:szCs w:val="28"/>
        </w:rPr>
      </w:pPr>
    </w:p>
    <w:p w14:paraId="00000027">
      <w:pPr>
        <w:pBdr>
          <w:top w:val="none" w:color="auto" w:sz="0" w:space="0"/>
          <w:left w:val="none" w:color="auto" w:sz="0" w:space="0"/>
          <w:bottom w:val="none" w:color="auto" w:sz="0" w:space="0"/>
          <w:right w:val="none" w:color="auto" w:sz="0" w:space="0"/>
          <w:between w:val="none" w:color="auto" w:sz="0" w:space="0"/>
        </w:pBdr>
        <w:spacing w:line="360" w:lineRule="auto"/>
        <w:jc w:val="both"/>
        <w:rPr>
          <w:sz w:val="28"/>
          <w:szCs w:val="28"/>
        </w:rPr>
      </w:pPr>
      <w:r>
        <w:rPr>
          <w:rFonts w:ascii="Arial" w:hAnsi="Arial" w:eastAsia="Arial" w:cs="Arial"/>
          <w:b/>
          <w:bCs/>
          <w:color w:val="000000"/>
          <w:sz w:val="28"/>
          <w:szCs w:val="28"/>
          <w:rtl w:val="0"/>
        </w:rPr>
        <w:t>9.</w:t>
      </w:r>
      <w:r>
        <w:rPr>
          <w:sz w:val="28"/>
          <w:szCs w:val="28"/>
          <w:rtl w:val="0"/>
        </w:rPr>
        <w:t xml:space="preserve">A network transfers </w:t>
      </w:r>
      <w:r>
        <w:rPr>
          <w:b/>
          <w:bCs/>
          <w:sz w:val="28"/>
          <w:szCs w:val="28"/>
          <w:rtl w:val="0"/>
        </w:rPr>
        <w:t>80 MB</w:t>
      </w:r>
      <w:r>
        <w:rPr>
          <w:sz w:val="28"/>
          <w:szCs w:val="28"/>
          <w:rtl w:val="0"/>
        </w:rPr>
        <w:t xml:space="preserve"> of useful data using frames of </w:t>
      </w:r>
      <w:r>
        <w:rPr>
          <w:b/>
          <w:bCs/>
          <w:sz w:val="28"/>
          <w:szCs w:val="28"/>
          <w:rtl w:val="0"/>
        </w:rPr>
        <w:t>1600 bytes</w:t>
      </w:r>
      <w:r>
        <w:rPr>
          <w:sz w:val="28"/>
          <w:szCs w:val="28"/>
          <w:rtl w:val="0"/>
        </w:rPr>
        <w:t xml:space="preserve">, where each frame contains </w:t>
      </w:r>
      <w:r>
        <w:rPr>
          <w:b/>
          <w:bCs/>
          <w:sz w:val="28"/>
          <w:szCs w:val="28"/>
          <w:rtl w:val="0"/>
        </w:rPr>
        <w:t>80 bytes</w:t>
      </w:r>
      <w:r>
        <w:rPr>
          <w:sz w:val="28"/>
          <w:szCs w:val="28"/>
          <w:rtl w:val="0"/>
        </w:rPr>
        <w:t xml:space="preserve"> of protocol overhead added by different OSI layers. Calculate the total number of frames required, the total overhead transmitted, and the transmission efficiency as a percentage. Explain how protocol overhead affects network performance.</w:t>
      </w:r>
    </w:p>
    <w:p w14:paraId="00000028">
      <w:pPr>
        <w:pBdr>
          <w:top w:val="none" w:color="auto" w:sz="0" w:space="0"/>
          <w:left w:val="none" w:color="auto" w:sz="0" w:space="0"/>
          <w:bottom w:val="none" w:color="auto" w:sz="0" w:space="0"/>
          <w:right w:val="none" w:color="auto" w:sz="0" w:space="0"/>
          <w:between w:val="none" w:color="auto" w:sz="0" w:space="0"/>
        </w:pBdr>
        <w:spacing w:line="360" w:lineRule="auto"/>
        <w:jc w:val="both"/>
        <w:rPr>
          <w:sz w:val="28"/>
          <w:szCs w:val="28"/>
        </w:rPr>
      </w:pPr>
    </w:p>
    <w:p w14:paraId="00000029">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r>
        <w:rPr>
          <w:rFonts w:ascii="Arial" w:hAnsi="Arial" w:eastAsia="Arial" w:cs="Arial"/>
          <w:b/>
          <w:bCs/>
          <w:color w:val="000000"/>
          <w:sz w:val="28"/>
          <w:szCs w:val="28"/>
          <w:rtl w:val="0"/>
        </w:rPr>
        <w:t>10.</w:t>
      </w:r>
      <w:r>
        <w:rPr>
          <w:sz w:val="28"/>
          <w:szCs w:val="28"/>
          <w:rtl w:val="0"/>
        </w:rPr>
        <w:t xml:space="preserve">A hospital transfers a patient's medical record of </w:t>
      </w:r>
      <w:r>
        <w:rPr>
          <w:b/>
          <w:bCs/>
          <w:sz w:val="28"/>
          <w:szCs w:val="28"/>
          <w:rtl w:val="0"/>
        </w:rPr>
        <w:t>240 MB</w:t>
      </w:r>
      <w:r>
        <w:rPr>
          <w:sz w:val="28"/>
          <w:szCs w:val="28"/>
          <w:rtl w:val="0"/>
        </w:rPr>
        <w:t xml:space="preserve"> through an IoT-enabled healthcare network. The Presentation Layer compresses the data by </w:t>
      </w:r>
      <w:r>
        <w:rPr>
          <w:b/>
          <w:bCs/>
          <w:sz w:val="28"/>
          <w:szCs w:val="28"/>
          <w:rtl w:val="0"/>
        </w:rPr>
        <w:t>30%</w:t>
      </w:r>
      <w:r>
        <w:rPr>
          <w:sz w:val="28"/>
          <w:szCs w:val="28"/>
          <w:rtl w:val="0"/>
        </w:rPr>
        <w:t xml:space="preserve">, the Transport Layer divides the compressed data into </w:t>
      </w:r>
      <w:r>
        <w:rPr>
          <w:b/>
          <w:bCs/>
          <w:sz w:val="28"/>
          <w:szCs w:val="28"/>
          <w:rtl w:val="0"/>
        </w:rPr>
        <w:t>1400-byte segments</w:t>
      </w:r>
      <w:r>
        <w:rPr>
          <w:sz w:val="28"/>
          <w:szCs w:val="28"/>
          <w:rtl w:val="0"/>
        </w:rPr>
        <w:t xml:space="preserve">, and the Data Link Layer adds </w:t>
      </w:r>
      <w:r>
        <w:rPr>
          <w:b/>
          <w:bCs/>
          <w:sz w:val="28"/>
          <w:szCs w:val="28"/>
          <w:rtl w:val="0"/>
        </w:rPr>
        <w:t>60 bytes</w:t>
      </w:r>
      <w:r>
        <w:rPr>
          <w:sz w:val="28"/>
          <w:szCs w:val="28"/>
          <w:rtl w:val="0"/>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ascii="Arial" w:hAnsi="Arial" w:eastAsia="Arial" w:cs="Arial"/>
          <w:b/>
          <w:bCs/>
          <w:color w:val="000000"/>
          <w:rtl w:val="0"/>
        </w:rPr>
        <w:tab/>
      </w:r>
      <w:r>
        <w:rPr>
          <w:rFonts w:ascii="Arial" w:hAnsi="Arial" w:eastAsia="Arial" w:cs="Arial"/>
          <w:b/>
          <w:bCs/>
          <w:color w:val="000000"/>
          <w:rtl w:val="0"/>
        </w:rPr>
        <w:tab/>
      </w:r>
    </w:p>
    <w:p w14:paraId="0000002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p>
    <w:p w14:paraId="0000002B">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p>
    <w:p w14:paraId="0000002C">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p>
    <w:p w14:paraId="0000002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p>
    <w:p w14:paraId="0000002E">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bookmarkStart w:id="0" w:name="_heading=h.h5wewihp1wsk" w:colFirst="0" w:colLast="0"/>
      <w:bookmarkEnd w:id="0"/>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b/>
          <w:bCs/>
          <w:color w:val="000000"/>
          <w:rtl w:val="0"/>
        </w:rPr>
        <w:tab/>
      </w:r>
      <w:r>
        <w:rPr>
          <w:rFonts w:ascii="Arial" w:hAnsi="Arial" w:eastAsia="Arial" w:cs="Arial"/>
          <w:color w:val="000000"/>
          <w:rtl w:val="0"/>
        </w:rPr>
        <w:t xml:space="preserve">                                              </w:t>
      </w:r>
    </w:p>
    <w:p w14:paraId="0000002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0000003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tl w:val="0"/>
        </w:rPr>
        <w:t>RUBRICS FOR CALCULATION</w:t>
      </w:r>
    </w:p>
    <w:p w14:paraId="0000003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0000003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tbl>
      <w:tblPr>
        <w:tblStyle w:val="13"/>
        <w:tblW w:w="10533" w:type="dxa"/>
        <w:jc w:val="center"/>
        <w:tblLayout w:type="fixed"/>
        <w:tblCellMar>
          <w:top w:w="0" w:type="dxa"/>
          <w:left w:w="115" w:type="dxa"/>
          <w:bottom w:w="0" w:type="dxa"/>
          <w:right w:w="115" w:type="dxa"/>
        </w:tblCellMar>
      </w:tblPr>
      <w:tblGrid>
        <w:gridCol w:w="1778"/>
        <w:gridCol w:w="1364"/>
        <w:gridCol w:w="1738"/>
        <w:gridCol w:w="1911"/>
        <w:gridCol w:w="1871"/>
        <w:gridCol w:w="1871"/>
      </w:tblGrid>
      <w:tr w14:paraId="5E01F9BA">
        <w:tblPrEx>
          <w:tblCellMar>
            <w:top w:w="0" w:type="dxa"/>
            <w:left w:w="115" w:type="dxa"/>
            <w:bottom w:w="0" w:type="dxa"/>
            <w:right w:w="115" w:type="dxa"/>
          </w:tblCellMar>
        </w:tblPrEx>
        <w:trPr>
          <w:trHeight w:val="816" w:hRule="atLeast"/>
          <w:jc w:val="center"/>
        </w:trPr>
        <w:tc>
          <w:tcPr>
            <w:tcBorders>
              <w:top w:val="single" w:color="000000" w:sz="4" w:space="0"/>
              <w:left w:val="single" w:color="000000" w:sz="4" w:space="0"/>
              <w:bottom w:val="single" w:color="000000" w:sz="4" w:space="0"/>
              <w:right w:val="single" w:color="000000" w:sz="4" w:space="0"/>
            </w:tcBorders>
            <w:shd w:val="clear" w:color="auto" w:fill="00FFFF"/>
            <w:vAlign w:val="center"/>
          </w:tcPr>
          <w:p w14:paraId="0000003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Criteria</w:t>
            </w:r>
          </w:p>
        </w:tc>
        <w:tc>
          <w:tcPr>
            <w:tcBorders>
              <w:top w:val="single" w:color="000000" w:sz="4" w:space="0"/>
              <w:left w:val="nil"/>
              <w:bottom w:val="single" w:color="000000" w:sz="4" w:space="0"/>
              <w:right w:val="single" w:color="000000" w:sz="4" w:space="0"/>
            </w:tcBorders>
            <w:shd w:val="clear" w:color="auto" w:fill="00FFFF"/>
            <w:vAlign w:val="center"/>
          </w:tcPr>
          <w:p w14:paraId="00000034">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Weightage</w:t>
            </w:r>
          </w:p>
        </w:tc>
        <w:tc>
          <w:tcPr>
            <w:tcBorders>
              <w:top w:val="single" w:color="000000" w:sz="4" w:space="0"/>
              <w:left w:val="nil"/>
              <w:bottom w:val="single" w:color="000000" w:sz="4" w:space="0"/>
              <w:right w:val="single" w:color="000000" w:sz="4" w:space="0"/>
            </w:tcBorders>
            <w:shd w:val="clear" w:color="auto" w:fill="00FFFF"/>
            <w:vAlign w:val="center"/>
          </w:tcPr>
          <w:p w14:paraId="00000035">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Level 4 – Exemplary</w:t>
            </w:r>
          </w:p>
        </w:tc>
        <w:tc>
          <w:tcPr>
            <w:tcBorders>
              <w:top w:val="single" w:color="000000" w:sz="4" w:space="0"/>
              <w:left w:val="nil"/>
              <w:bottom w:val="single" w:color="000000" w:sz="4" w:space="0"/>
              <w:right w:val="single" w:color="000000" w:sz="4" w:space="0"/>
            </w:tcBorders>
            <w:shd w:val="clear" w:color="auto" w:fill="00FFFF"/>
            <w:vAlign w:val="center"/>
          </w:tcPr>
          <w:p w14:paraId="0000003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Level 3 – Proficient</w:t>
            </w:r>
          </w:p>
        </w:tc>
        <w:tc>
          <w:tcPr>
            <w:tcBorders>
              <w:top w:val="single" w:color="000000" w:sz="4" w:space="0"/>
              <w:left w:val="nil"/>
              <w:bottom w:val="single" w:color="000000" w:sz="4" w:space="0"/>
              <w:right w:val="single" w:color="000000" w:sz="4" w:space="0"/>
            </w:tcBorders>
            <w:shd w:val="clear" w:color="auto" w:fill="00FFFF"/>
            <w:vAlign w:val="center"/>
          </w:tcPr>
          <w:p w14:paraId="0000003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Level 2 – Developing</w:t>
            </w:r>
          </w:p>
        </w:tc>
        <w:tc>
          <w:tcPr>
            <w:tcBorders>
              <w:top w:val="single" w:color="000000" w:sz="4" w:space="0"/>
              <w:left w:val="nil"/>
              <w:bottom w:val="single" w:color="000000" w:sz="4" w:space="0"/>
              <w:right w:val="single" w:color="000000" w:sz="4" w:space="0"/>
            </w:tcBorders>
            <w:shd w:val="clear" w:color="auto" w:fill="00FFFF"/>
            <w:vAlign w:val="center"/>
          </w:tcPr>
          <w:p w14:paraId="0000003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Level 1 – Beginning</w:t>
            </w:r>
          </w:p>
        </w:tc>
      </w:tr>
      <w:tr w14:paraId="1CE97D29">
        <w:tblPrEx>
          <w:tblCellMar>
            <w:top w:w="0" w:type="dxa"/>
            <w:left w:w="115" w:type="dxa"/>
            <w:bottom w:w="0" w:type="dxa"/>
            <w:right w:w="115" w:type="dxa"/>
          </w:tblCellMar>
        </w:tblPrEx>
        <w:trPr>
          <w:trHeight w:val="764" w:hRule="atLeast"/>
          <w:jc w:val="center"/>
        </w:trPr>
        <w:tc>
          <w:tcPr>
            <w:tcBorders>
              <w:top w:val="nil"/>
              <w:left w:val="single" w:color="000000" w:sz="4" w:space="0"/>
              <w:bottom w:val="single" w:color="000000" w:sz="4" w:space="0"/>
              <w:right w:val="single" w:color="000000" w:sz="4" w:space="0"/>
            </w:tcBorders>
            <w:shd w:val="clear" w:color="auto" w:fill="auto"/>
            <w:vAlign w:val="center"/>
          </w:tcPr>
          <w:p w14:paraId="0000003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Understanding of Concepts</w:t>
            </w:r>
          </w:p>
        </w:tc>
        <w:tc>
          <w:tcPr>
            <w:tcBorders>
              <w:top w:val="nil"/>
              <w:left w:val="nil"/>
              <w:bottom w:val="single" w:color="000000" w:sz="4" w:space="0"/>
              <w:right w:val="single" w:color="000000" w:sz="4" w:space="0"/>
            </w:tcBorders>
            <w:shd w:val="clear" w:color="auto" w:fill="auto"/>
            <w:vAlign w:val="center"/>
          </w:tcPr>
          <w:p w14:paraId="0000003A">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25%</w:t>
            </w:r>
          </w:p>
        </w:tc>
        <w:tc>
          <w:tcPr>
            <w:tcBorders>
              <w:top w:val="nil"/>
              <w:left w:val="nil"/>
              <w:bottom w:val="single" w:color="000000" w:sz="4" w:space="0"/>
              <w:right w:val="single" w:color="000000" w:sz="4" w:space="0"/>
            </w:tcBorders>
            <w:shd w:val="clear" w:color="auto" w:fill="auto"/>
            <w:vAlign w:val="center"/>
          </w:tcPr>
          <w:p w14:paraId="0000003B">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Demonstrates a thorough, accurate understanding of concepts</w:t>
            </w:r>
          </w:p>
        </w:tc>
        <w:tc>
          <w:tcPr>
            <w:tcBorders>
              <w:top w:val="nil"/>
              <w:left w:val="nil"/>
              <w:bottom w:val="single" w:color="000000" w:sz="4" w:space="0"/>
              <w:right w:val="single" w:color="000000" w:sz="4" w:space="0"/>
            </w:tcBorders>
            <w:shd w:val="clear" w:color="auto" w:fill="auto"/>
            <w:vAlign w:val="center"/>
          </w:tcPr>
          <w:p w14:paraId="0000003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Good understanding with minor gaps</w:t>
            </w:r>
          </w:p>
        </w:tc>
        <w:tc>
          <w:tcPr>
            <w:tcBorders>
              <w:top w:val="nil"/>
              <w:left w:val="nil"/>
              <w:bottom w:val="single" w:color="000000" w:sz="4" w:space="0"/>
              <w:right w:val="single" w:color="000000" w:sz="4" w:space="0"/>
            </w:tcBorders>
            <w:shd w:val="clear" w:color="auto" w:fill="auto"/>
            <w:vAlign w:val="center"/>
          </w:tcPr>
          <w:p w14:paraId="0000003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bookmarkStart w:id="1" w:name="_heading=h.o1q7eymsz7qq" w:colFirst="0" w:colLast="0"/>
            <w:bookmarkEnd w:id="1"/>
            <w:r>
              <w:rPr>
                <w:rFonts w:ascii="Arial" w:hAnsi="Arial" w:eastAsia="Arial" w:cs="Arial"/>
                <w:color w:val="000000"/>
                <w:rtl w:val="0"/>
              </w:rPr>
              <w:t>Basic understanding with some misconceptions</w:t>
            </w:r>
          </w:p>
        </w:tc>
        <w:tc>
          <w:tcPr>
            <w:tcBorders>
              <w:top w:val="nil"/>
              <w:left w:val="nil"/>
              <w:bottom w:val="single" w:color="000000" w:sz="4" w:space="0"/>
              <w:right w:val="single" w:color="000000" w:sz="4" w:space="0"/>
            </w:tcBorders>
            <w:shd w:val="clear" w:color="auto" w:fill="auto"/>
            <w:vAlign w:val="center"/>
          </w:tcPr>
          <w:p w14:paraId="0000003E">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Poor understanding; major misconceptions</w:t>
            </w:r>
          </w:p>
        </w:tc>
      </w:tr>
      <w:tr w14:paraId="7374BE81">
        <w:tblPrEx>
          <w:tblCellMar>
            <w:top w:w="0" w:type="dxa"/>
            <w:left w:w="115" w:type="dxa"/>
            <w:bottom w:w="0" w:type="dxa"/>
            <w:right w:w="115" w:type="dxa"/>
          </w:tblCellMar>
        </w:tblPrEx>
        <w:trPr>
          <w:trHeight w:val="764" w:hRule="atLeast"/>
          <w:jc w:val="center"/>
        </w:trPr>
        <w:tc>
          <w:tcPr>
            <w:tcBorders>
              <w:top w:val="nil"/>
              <w:left w:val="single" w:color="000000" w:sz="4" w:space="0"/>
              <w:bottom w:val="single" w:color="000000" w:sz="4" w:space="0"/>
              <w:right w:val="single" w:color="000000" w:sz="4" w:space="0"/>
            </w:tcBorders>
            <w:shd w:val="clear" w:color="auto" w:fill="auto"/>
            <w:vAlign w:val="center"/>
          </w:tcPr>
          <w:p w14:paraId="0000003F">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Explanation</w:t>
            </w:r>
          </w:p>
        </w:tc>
        <w:tc>
          <w:tcPr>
            <w:tcBorders>
              <w:top w:val="nil"/>
              <w:left w:val="nil"/>
              <w:bottom w:val="single" w:color="000000" w:sz="4" w:space="0"/>
              <w:right w:val="single" w:color="000000" w:sz="4" w:space="0"/>
            </w:tcBorders>
            <w:shd w:val="clear" w:color="auto" w:fill="auto"/>
            <w:vAlign w:val="center"/>
          </w:tcPr>
          <w:p w14:paraId="00000040">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25%</w:t>
            </w:r>
          </w:p>
        </w:tc>
        <w:tc>
          <w:tcPr>
            <w:tcBorders>
              <w:top w:val="nil"/>
              <w:left w:val="nil"/>
              <w:bottom w:val="single" w:color="000000" w:sz="4" w:space="0"/>
              <w:right w:val="single" w:color="000000" w:sz="4" w:space="0"/>
            </w:tcBorders>
            <w:shd w:val="clear" w:color="auto" w:fill="auto"/>
            <w:vAlign w:val="center"/>
          </w:tcPr>
          <w:p w14:paraId="0000004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Detailed, well-explained answers with relevant examples</w:t>
            </w:r>
          </w:p>
        </w:tc>
        <w:tc>
          <w:tcPr>
            <w:tcBorders>
              <w:top w:val="nil"/>
              <w:left w:val="nil"/>
              <w:bottom w:val="single" w:color="000000" w:sz="4" w:space="0"/>
              <w:right w:val="single" w:color="000000" w:sz="4" w:space="0"/>
            </w:tcBorders>
            <w:shd w:val="clear" w:color="auto" w:fill="auto"/>
            <w:vAlign w:val="center"/>
          </w:tcPr>
          <w:p w14:paraId="00000042">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Clear explanation with adequate details</w:t>
            </w:r>
          </w:p>
        </w:tc>
        <w:tc>
          <w:tcPr>
            <w:tcBorders>
              <w:top w:val="nil"/>
              <w:left w:val="nil"/>
              <w:bottom w:val="single" w:color="000000" w:sz="4" w:space="0"/>
              <w:right w:val="single" w:color="000000" w:sz="4" w:space="0"/>
            </w:tcBorders>
            <w:shd w:val="clear" w:color="auto" w:fill="auto"/>
            <w:vAlign w:val="center"/>
          </w:tcPr>
          <w:p w14:paraId="0000004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Limited explanation; lacks depth</w:t>
            </w:r>
          </w:p>
        </w:tc>
        <w:tc>
          <w:tcPr>
            <w:tcBorders>
              <w:top w:val="nil"/>
              <w:left w:val="nil"/>
              <w:bottom w:val="single" w:color="000000" w:sz="4" w:space="0"/>
              <w:right w:val="single" w:color="000000" w:sz="4" w:space="0"/>
            </w:tcBorders>
            <w:shd w:val="clear" w:color="auto" w:fill="auto"/>
            <w:vAlign w:val="center"/>
          </w:tcPr>
          <w:p w14:paraId="00000044">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Poor or unclear explanation</w:t>
            </w:r>
          </w:p>
        </w:tc>
      </w:tr>
      <w:tr w14:paraId="7FFBD69B">
        <w:tblPrEx>
          <w:tblCellMar>
            <w:top w:w="0" w:type="dxa"/>
            <w:left w:w="115" w:type="dxa"/>
            <w:bottom w:w="0" w:type="dxa"/>
            <w:right w:w="115" w:type="dxa"/>
          </w:tblCellMar>
        </w:tblPrEx>
        <w:trPr>
          <w:trHeight w:val="764" w:hRule="atLeast"/>
          <w:jc w:val="center"/>
        </w:trPr>
        <w:tc>
          <w:tcPr>
            <w:tcBorders>
              <w:top w:val="nil"/>
              <w:left w:val="single" w:color="000000" w:sz="4" w:space="0"/>
              <w:bottom w:val="single" w:color="000000" w:sz="4" w:space="0"/>
              <w:right w:val="single" w:color="000000" w:sz="4" w:space="0"/>
            </w:tcBorders>
            <w:shd w:val="clear" w:color="auto" w:fill="auto"/>
            <w:vAlign w:val="center"/>
          </w:tcPr>
          <w:p w14:paraId="00000045">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Application</w:t>
            </w:r>
          </w:p>
        </w:tc>
        <w:tc>
          <w:tcPr>
            <w:tcBorders>
              <w:top w:val="nil"/>
              <w:left w:val="nil"/>
              <w:bottom w:val="single" w:color="000000" w:sz="4" w:space="0"/>
              <w:right w:val="single" w:color="000000" w:sz="4" w:space="0"/>
            </w:tcBorders>
            <w:shd w:val="clear" w:color="auto" w:fill="auto"/>
            <w:vAlign w:val="center"/>
          </w:tcPr>
          <w:p w14:paraId="0000004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20%</w:t>
            </w:r>
          </w:p>
        </w:tc>
        <w:tc>
          <w:tcPr>
            <w:tcBorders>
              <w:top w:val="nil"/>
              <w:left w:val="nil"/>
              <w:bottom w:val="single" w:color="000000" w:sz="4" w:space="0"/>
              <w:right w:val="single" w:color="000000" w:sz="4" w:space="0"/>
            </w:tcBorders>
            <w:shd w:val="clear" w:color="auto" w:fill="auto"/>
            <w:vAlign w:val="center"/>
          </w:tcPr>
          <w:p w14:paraId="0000004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Effectively applies concepts with strong analytical ability</w:t>
            </w:r>
          </w:p>
        </w:tc>
        <w:tc>
          <w:tcPr>
            <w:tcBorders>
              <w:top w:val="nil"/>
              <w:left w:val="nil"/>
              <w:bottom w:val="single" w:color="000000" w:sz="4" w:space="0"/>
              <w:right w:val="single" w:color="000000" w:sz="4" w:space="0"/>
            </w:tcBorders>
            <w:shd w:val="clear" w:color="auto" w:fill="auto"/>
            <w:vAlign w:val="center"/>
          </w:tcPr>
          <w:p w14:paraId="0000004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Applies concepts with minor errors</w:t>
            </w:r>
          </w:p>
        </w:tc>
        <w:tc>
          <w:tcPr>
            <w:tcBorders>
              <w:top w:val="nil"/>
              <w:left w:val="nil"/>
              <w:bottom w:val="single" w:color="000000" w:sz="4" w:space="0"/>
              <w:right w:val="single" w:color="000000" w:sz="4" w:space="0"/>
            </w:tcBorders>
            <w:shd w:val="clear" w:color="auto" w:fill="auto"/>
            <w:vAlign w:val="center"/>
          </w:tcPr>
          <w:p w14:paraId="0000004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Limited application with weak analysis</w:t>
            </w:r>
          </w:p>
        </w:tc>
        <w:tc>
          <w:tcPr>
            <w:tcBorders>
              <w:top w:val="nil"/>
              <w:left w:val="nil"/>
              <w:bottom w:val="single" w:color="000000" w:sz="4" w:space="0"/>
              <w:right w:val="single" w:color="000000" w:sz="4" w:space="0"/>
            </w:tcBorders>
            <w:shd w:val="clear" w:color="auto" w:fill="auto"/>
            <w:vAlign w:val="center"/>
          </w:tcPr>
          <w:p w14:paraId="0000004A">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No application or incorrect analysis</w:t>
            </w:r>
          </w:p>
        </w:tc>
      </w:tr>
      <w:tr w14:paraId="0D54ACDF">
        <w:tblPrEx>
          <w:tblCellMar>
            <w:top w:w="0" w:type="dxa"/>
            <w:left w:w="115" w:type="dxa"/>
            <w:bottom w:w="0" w:type="dxa"/>
            <w:right w:w="115" w:type="dxa"/>
          </w:tblCellMar>
        </w:tblPrEx>
        <w:trPr>
          <w:trHeight w:val="764" w:hRule="atLeast"/>
          <w:jc w:val="center"/>
        </w:trPr>
        <w:tc>
          <w:tcPr>
            <w:tcBorders>
              <w:top w:val="nil"/>
              <w:left w:val="single" w:color="000000" w:sz="4" w:space="0"/>
              <w:bottom w:val="single" w:color="000000" w:sz="4" w:space="0"/>
              <w:right w:val="single" w:color="000000" w:sz="4" w:space="0"/>
            </w:tcBorders>
            <w:shd w:val="clear" w:color="auto" w:fill="auto"/>
            <w:vAlign w:val="center"/>
          </w:tcPr>
          <w:p w14:paraId="0000004B">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Organization</w:t>
            </w:r>
          </w:p>
        </w:tc>
        <w:tc>
          <w:tcPr>
            <w:tcBorders>
              <w:top w:val="nil"/>
              <w:left w:val="nil"/>
              <w:bottom w:val="single" w:color="000000" w:sz="4" w:space="0"/>
              <w:right w:val="single" w:color="000000" w:sz="4" w:space="0"/>
            </w:tcBorders>
            <w:shd w:val="clear" w:color="auto" w:fill="auto"/>
            <w:vAlign w:val="center"/>
          </w:tcPr>
          <w:p w14:paraId="0000004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15%</w:t>
            </w:r>
          </w:p>
        </w:tc>
        <w:tc>
          <w:tcPr>
            <w:tcBorders>
              <w:top w:val="nil"/>
              <w:left w:val="nil"/>
              <w:bottom w:val="single" w:color="000000" w:sz="4" w:space="0"/>
              <w:right w:val="single" w:color="000000" w:sz="4" w:space="0"/>
            </w:tcBorders>
            <w:shd w:val="clear" w:color="auto" w:fill="auto"/>
            <w:vAlign w:val="center"/>
          </w:tcPr>
          <w:p w14:paraId="0000004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Well-structured answers with logical flow and coherence</w:t>
            </w:r>
          </w:p>
        </w:tc>
        <w:tc>
          <w:tcPr>
            <w:tcBorders>
              <w:top w:val="nil"/>
              <w:left w:val="nil"/>
              <w:bottom w:val="single" w:color="000000" w:sz="4" w:space="0"/>
              <w:right w:val="single" w:color="000000" w:sz="4" w:space="0"/>
            </w:tcBorders>
            <w:shd w:val="clear" w:color="auto" w:fill="auto"/>
            <w:vAlign w:val="center"/>
          </w:tcPr>
          <w:p w14:paraId="0000004E">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Organized with minor issues in flow</w:t>
            </w:r>
          </w:p>
        </w:tc>
        <w:tc>
          <w:tcPr>
            <w:tcBorders>
              <w:top w:val="nil"/>
              <w:left w:val="nil"/>
              <w:bottom w:val="single" w:color="000000" w:sz="4" w:space="0"/>
              <w:right w:val="single" w:color="000000" w:sz="4" w:space="0"/>
            </w:tcBorders>
            <w:shd w:val="clear" w:color="auto" w:fill="auto"/>
            <w:vAlign w:val="center"/>
          </w:tcPr>
          <w:p w14:paraId="0000004F">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Basic structure, lacks clarity</w:t>
            </w:r>
          </w:p>
        </w:tc>
        <w:tc>
          <w:tcPr>
            <w:tcBorders>
              <w:top w:val="nil"/>
              <w:left w:val="nil"/>
              <w:bottom w:val="single" w:color="000000" w:sz="4" w:space="0"/>
              <w:right w:val="single" w:color="000000" w:sz="4" w:space="0"/>
            </w:tcBorders>
            <w:shd w:val="clear" w:color="auto" w:fill="auto"/>
            <w:vAlign w:val="center"/>
          </w:tcPr>
          <w:p w14:paraId="00000050">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Poor organization, incoherent answers</w:t>
            </w:r>
          </w:p>
        </w:tc>
      </w:tr>
      <w:tr w14:paraId="14369750">
        <w:tblPrEx>
          <w:tblCellMar>
            <w:top w:w="0" w:type="dxa"/>
            <w:left w:w="115" w:type="dxa"/>
            <w:bottom w:w="0" w:type="dxa"/>
            <w:right w:w="115" w:type="dxa"/>
          </w:tblCellMar>
        </w:tblPrEx>
        <w:trPr>
          <w:trHeight w:val="509" w:hRule="atLeast"/>
          <w:jc w:val="center"/>
        </w:trPr>
        <w:tc>
          <w:tcPr>
            <w:tcBorders>
              <w:top w:val="nil"/>
              <w:left w:val="single" w:color="000000" w:sz="4" w:space="0"/>
              <w:bottom w:val="single" w:color="000000" w:sz="4" w:space="0"/>
              <w:right w:val="single" w:color="000000" w:sz="4" w:space="0"/>
            </w:tcBorders>
            <w:shd w:val="clear" w:color="auto" w:fill="auto"/>
            <w:vAlign w:val="center"/>
          </w:tcPr>
          <w:p w14:paraId="0000005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Accuracy</w:t>
            </w:r>
          </w:p>
        </w:tc>
        <w:tc>
          <w:tcPr>
            <w:tcBorders>
              <w:top w:val="nil"/>
              <w:left w:val="nil"/>
              <w:bottom w:val="single" w:color="000000" w:sz="4" w:space="0"/>
              <w:right w:val="single" w:color="000000" w:sz="4" w:space="0"/>
            </w:tcBorders>
            <w:shd w:val="clear" w:color="auto" w:fill="auto"/>
            <w:vAlign w:val="center"/>
          </w:tcPr>
          <w:p w14:paraId="00000052">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10%</w:t>
            </w:r>
          </w:p>
        </w:tc>
        <w:tc>
          <w:tcPr>
            <w:tcBorders>
              <w:top w:val="nil"/>
              <w:left w:val="nil"/>
              <w:bottom w:val="single" w:color="000000" w:sz="4" w:space="0"/>
              <w:right w:val="single" w:color="000000" w:sz="4" w:space="0"/>
            </w:tcBorders>
            <w:shd w:val="clear" w:color="auto" w:fill="auto"/>
            <w:vAlign w:val="center"/>
          </w:tcPr>
          <w:p w14:paraId="0000005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Completely accurate and covers all required points</w:t>
            </w:r>
          </w:p>
        </w:tc>
        <w:tc>
          <w:tcPr>
            <w:tcBorders>
              <w:top w:val="nil"/>
              <w:left w:val="nil"/>
              <w:bottom w:val="single" w:color="000000" w:sz="4" w:space="0"/>
              <w:right w:val="single" w:color="000000" w:sz="4" w:space="0"/>
            </w:tcBorders>
            <w:shd w:val="clear" w:color="auto" w:fill="auto"/>
            <w:vAlign w:val="center"/>
          </w:tcPr>
          <w:p w14:paraId="00000054">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Mostly accurate with minor omissions</w:t>
            </w:r>
          </w:p>
        </w:tc>
        <w:tc>
          <w:tcPr>
            <w:tcBorders>
              <w:top w:val="nil"/>
              <w:left w:val="nil"/>
              <w:bottom w:val="single" w:color="000000" w:sz="4" w:space="0"/>
              <w:right w:val="single" w:color="000000" w:sz="4" w:space="0"/>
            </w:tcBorders>
            <w:shd w:val="clear" w:color="auto" w:fill="auto"/>
            <w:vAlign w:val="center"/>
          </w:tcPr>
          <w:p w14:paraId="00000055">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Partially correct with missing points</w:t>
            </w:r>
          </w:p>
        </w:tc>
        <w:tc>
          <w:tcPr>
            <w:tcBorders>
              <w:top w:val="nil"/>
              <w:left w:val="nil"/>
              <w:bottom w:val="single" w:color="000000" w:sz="4" w:space="0"/>
              <w:right w:val="single" w:color="000000" w:sz="4" w:space="0"/>
            </w:tcBorders>
            <w:shd w:val="clear" w:color="auto" w:fill="auto"/>
            <w:vAlign w:val="center"/>
          </w:tcPr>
          <w:p w14:paraId="0000005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Incorrect answers with major gaps</w:t>
            </w:r>
          </w:p>
        </w:tc>
      </w:tr>
      <w:tr w14:paraId="76F06A9B">
        <w:tblPrEx>
          <w:tblCellMar>
            <w:top w:w="0" w:type="dxa"/>
            <w:left w:w="115" w:type="dxa"/>
            <w:bottom w:w="0" w:type="dxa"/>
            <w:right w:w="115" w:type="dxa"/>
          </w:tblCellMar>
        </w:tblPrEx>
        <w:trPr>
          <w:trHeight w:val="509" w:hRule="atLeast"/>
          <w:jc w:val="center"/>
        </w:trPr>
        <w:tc>
          <w:tcPr>
            <w:tcBorders>
              <w:top w:val="nil"/>
              <w:left w:val="single" w:color="000000" w:sz="4" w:space="0"/>
              <w:bottom w:val="single" w:color="000000" w:sz="4" w:space="0"/>
              <w:right w:val="single" w:color="000000" w:sz="4" w:space="0"/>
            </w:tcBorders>
            <w:shd w:val="clear" w:color="auto" w:fill="auto"/>
            <w:vAlign w:val="center"/>
          </w:tcPr>
          <w:p w14:paraId="0000005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Clarity</w:t>
            </w:r>
          </w:p>
        </w:tc>
        <w:tc>
          <w:tcPr>
            <w:tcBorders>
              <w:top w:val="nil"/>
              <w:left w:val="nil"/>
              <w:bottom w:val="single" w:color="000000" w:sz="4" w:space="0"/>
              <w:right w:val="single" w:color="000000" w:sz="4" w:space="0"/>
            </w:tcBorders>
            <w:shd w:val="clear" w:color="auto" w:fill="auto"/>
            <w:vAlign w:val="center"/>
          </w:tcPr>
          <w:p w14:paraId="0000005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5%</w:t>
            </w:r>
          </w:p>
        </w:tc>
        <w:tc>
          <w:tcPr>
            <w:tcBorders>
              <w:top w:val="nil"/>
              <w:left w:val="nil"/>
              <w:bottom w:val="single" w:color="000000" w:sz="4" w:space="0"/>
              <w:right w:val="single" w:color="000000" w:sz="4" w:space="0"/>
            </w:tcBorders>
            <w:shd w:val="clear" w:color="auto" w:fill="auto"/>
            <w:vAlign w:val="center"/>
          </w:tcPr>
          <w:p w14:paraId="0000005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Clear, neat, professional presentation</w:t>
            </w:r>
          </w:p>
        </w:tc>
        <w:tc>
          <w:tcPr>
            <w:tcBorders>
              <w:top w:val="nil"/>
              <w:left w:val="nil"/>
              <w:bottom w:val="single" w:color="000000" w:sz="4" w:space="0"/>
              <w:right w:val="single" w:color="000000" w:sz="4" w:space="0"/>
            </w:tcBorders>
            <w:shd w:val="clear" w:color="auto" w:fill="auto"/>
            <w:vAlign w:val="center"/>
          </w:tcPr>
          <w:p w14:paraId="0000005A">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Understandable with minor issues</w:t>
            </w:r>
          </w:p>
        </w:tc>
        <w:tc>
          <w:tcPr>
            <w:tcBorders>
              <w:top w:val="nil"/>
              <w:left w:val="nil"/>
              <w:bottom w:val="single" w:color="000000" w:sz="4" w:space="0"/>
              <w:right w:val="single" w:color="000000" w:sz="4" w:space="0"/>
            </w:tcBorders>
            <w:shd w:val="clear" w:color="auto" w:fill="auto"/>
            <w:vAlign w:val="center"/>
          </w:tcPr>
          <w:p w14:paraId="0000005B">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Limited clarity, readability issues</w:t>
            </w:r>
          </w:p>
        </w:tc>
        <w:tc>
          <w:tcPr>
            <w:tcBorders>
              <w:top w:val="nil"/>
              <w:left w:val="nil"/>
              <w:bottom w:val="single" w:color="000000" w:sz="4" w:space="0"/>
              <w:right w:val="single" w:color="000000" w:sz="4" w:space="0"/>
            </w:tcBorders>
            <w:shd w:val="clear" w:color="auto" w:fill="auto"/>
            <w:vAlign w:val="center"/>
          </w:tcPr>
          <w:p w14:paraId="0000005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Arial" w:hAnsi="Arial" w:eastAsia="Arial" w:cs="Arial"/>
                <w:color w:val="000000"/>
                <w:rtl w:val="0"/>
              </w:rPr>
              <w:t>Poorly written, difficult to understand</w:t>
            </w:r>
          </w:p>
        </w:tc>
      </w:tr>
    </w:tbl>
    <w:p w14:paraId="0000005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0000005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000005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0000006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0000006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00000062">
      <w:pPr>
        <w:pBdr>
          <w:top w:val="none" w:color="auto" w:sz="0" w:space="0"/>
          <w:left w:val="none" w:color="auto" w:sz="0" w:space="0"/>
          <w:bottom w:val="none" w:color="auto" w:sz="0" w:space="0"/>
          <w:right w:val="none" w:color="auto" w:sz="0" w:space="0"/>
          <w:between w:val="none" w:color="auto" w:sz="0" w:space="0"/>
        </w:pBdr>
        <w:jc w:val="center"/>
        <w:rPr>
          <w:b/>
          <w:bCs/>
          <w:sz w:val="34"/>
          <w:szCs w:val="34"/>
          <w:u w:val="single"/>
        </w:rPr>
      </w:pPr>
    </w:p>
    <w:p w14:paraId="00000063">
      <w:pPr>
        <w:pBdr>
          <w:top w:val="none" w:color="auto" w:sz="0" w:space="0"/>
          <w:left w:val="none" w:color="auto" w:sz="0" w:space="0"/>
          <w:bottom w:val="none" w:color="auto" w:sz="0" w:space="0"/>
          <w:right w:val="none" w:color="auto" w:sz="0" w:space="0"/>
          <w:between w:val="none" w:color="auto" w:sz="0" w:space="0"/>
        </w:pBdr>
        <w:jc w:val="center"/>
        <w:rPr>
          <w:b/>
          <w:bCs/>
          <w:sz w:val="34"/>
          <w:szCs w:val="34"/>
          <w:u w:val="single"/>
        </w:rPr>
      </w:pPr>
    </w:p>
    <w:p w14:paraId="00000064">
      <w:pPr>
        <w:pBdr>
          <w:top w:val="none" w:color="auto" w:sz="0" w:space="0"/>
          <w:left w:val="none" w:color="auto" w:sz="0" w:space="0"/>
          <w:bottom w:val="none" w:color="auto" w:sz="0" w:space="0"/>
          <w:right w:val="none" w:color="auto" w:sz="0" w:space="0"/>
          <w:between w:val="none" w:color="auto" w:sz="0" w:space="0"/>
        </w:pBdr>
        <w:jc w:val="center"/>
        <w:rPr>
          <w:b/>
          <w:bCs/>
          <w:sz w:val="34"/>
          <w:szCs w:val="34"/>
          <w:u w:val="single"/>
        </w:rPr>
      </w:pPr>
    </w:p>
    <w:p w14:paraId="00000065">
      <w:pPr>
        <w:pBdr>
          <w:top w:val="none" w:color="auto" w:sz="0" w:space="0"/>
          <w:left w:val="none" w:color="auto" w:sz="0" w:space="0"/>
          <w:bottom w:val="none" w:color="auto" w:sz="0" w:space="0"/>
          <w:right w:val="none" w:color="auto" w:sz="0" w:space="0"/>
          <w:between w:val="none" w:color="auto" w:sz="0" w:space="0"/>
        </w:pBdr>
        <w:jc w:val="center"/>
        <w:rPr>
          <w:b/>
          <w:bCs/>
          <w:sz w:val="34"/>
          <w:szCs w:val="34"/>
          <w:u w:val="single"/>
        </w:rPr>
      </w:pPr>
      <w:r>
        <w:rPr>
          <w:b/>
          <w:bCs/>
          <w:sz w:val="34"/>
          <w:szCs w:val="34"/>
          <w:u w:val="single"/>
          <w:rtl w:val="0"/>
        </w:rPr>
        <w:t>ANSWERS</w:t>
      </w:r>
    </w:p>
    <w:p w14:paraId="00000066">
      <w:pPr>
        <w:pStyle w:val="2"/>
        <w:keepNext w:val="0"/>
        <w:keepLines w:val="0"/>
        <w:spacing w:before="480" w:line="240" w:lineRule="auto"/>
        <w:jc w:val="both"/>
        <w:rPr>
          <w:b/>
          <w:bCs/>
          <w:sz w:val="46"/>
          <w:szCs w:val="46"/>
        </w:rPr>
      </w:pPr>
      <w:bookmarkStart w:id="2" w:name="_heading=h.lf08zjr746d6" w:colFirst="0" w:colLast="0"/>
      <w:bookmarkEnd w:id="2"/>
      <w:r>
        <w:rPr>
          <w:b/>
          <w:bCs/>
          <w:sz w:val="46"/>
          <w:szCs w:val="46"/>
          <w:rtl w:val="0"/>
        </w:rPr>
        <w:t xml:space="preserve">1. File Transfer using Transport and Data </w:t>
      </w:r>
      <w:bookmarkStart w:id="72" w:name="_GoBack"/>
      <w:bookmarkEnd w:id="72"/>
      <w:r>
        <w:rPr>
          <w:b/>
          <w:bCs/>
          <w:sz w:val="46"/>
          <w:szCs w:val="46"/>
          <w:rtl w:val="0"/>
        </w:rPr>
        <w:t>Link Layer</w:t>
      </w:r>
    </w:p>
    <w:p w14:paraId="00000067">
      <w:pPr>
        <w:pStyle w:val="4"/>
        <w:keepNext w:val="0"/>
        <w:keepLines w:val="0"/>
        <w:spacing w:before="280" w:line="240" w:lineRule="auto"/>
        <w:jc w:val="both"/>
        <w:rPr>
          <w:b/>
          <w:bCs/>
          <w:color w:val="000000"/>
          <w:sz w:val="26"/>
          <w:szCs w:val="26"/>
        </w:rPr>
      </w:pPr>
      <w:bookmarkStart w:id="3" w:name="_heading=h.30oxdj5phm53" w:colFirst="0" w:colLast="0"/>
      <w:bookmarkEnd w:id="3"/>
      <w:r>
        <w:rPr>
          <w:b/>
          <w:bCs/>
          <w:color w:val="000000"/>
          <w:sz w:val="26"/>
          <w:szCs w:val="26"/>
          <w:rtl w:val="0"/>
        </w:rPr>
        <w:t>Given</w:t>
      </w:r>
    </w:p>
    <w:p w14:paraId="00000068">
      <w:pPr>
        <w:numPr>
          <w:ilvl w:val="0"/>
          <w:numId w:val="1"/>
        </w:numPr>
        <w:spacing w:before="240" w:after="0" w:afterAutospacing="0"/>
        <w:ind w:left="720" w:hanging="360"/>
        <w:rPr>
          <w:rFonts w:ascii="Arial" w:hAnsi="Arial" w:eastAsia="Arial" w:cs="Arial"/>
        </w:rPr>
      </w:pPr>
      <w:r>
        <w:rPr>
          <w:rFonts w:ascii="Arial" w:hAnsi="Arial" w:eastAsia="Arial" w:cs="Arial"/>
          <w:rtl w:val="0"/>
        </w:rPr>
        <w:t xml:space="preserve">File size = </w:t>
      </w:r>
      <w:r>
        <w:rPr>
          <w:rFonts w:ascii="Arial" w:hAnsi="Arial" w:eastAsia="Arial" w:cs="Arial"/>
          <w:b/>
          <w:bCs/>
          <w:rtl w:val="0"/>
        </w:rPr>
        <w:t>150 MB</w:t>
      </w:r>
    </w:p>
    <w:p w14:paraId="00000069">
      <w:pPr>
        <w:numPr>
          <w:ilvl w:val="0"/>
          <w:numId w:val="1"/>
        </w:numPr>
        <w:spacing w:before="0" w:beforeAutospacing="0" w:after="0" w:afterAutospacing="0"/>
        <w:ind w:left="720" w:hanging="360"/>
        <w:rPr>
          <w:rFonts w:ascii="Arial" w:hAnsi="Arial" w:eastAsia="Arial" w:cs="Arial"/>
        </w:rPr>
      </w:pPr>
      <w:r>
        <w:rPr>
          <w:rFonts w:ascii="Arial" w:hAnsi="Arial" w:eastAsia="Arial" w:cs="Arial"/>
          <w:rtl w:val="0"/>
        </w:rPr>
        <w:t xml:space="preserve">Bandwidth = </w:t>
      </w:r>
      <w:r>
        <w:rPr>
          <w:rFonts w:ascii="Arial" w:hAnsi="Arial" w:eastAsia="Arial" w:cs="Arial"/>
          <w:b/>
          <w:bCs/>
          <w:rtl w:val="0"/>
        </w:rPr>
        <w:t>50 Mbps</w:t>
      </w:r>
    </w:p>
    <w:p w14:paraId="0000006A">
      <w:pPr>
        <w:numPr>
          <w:ilvl w:val="0"/>
          <w:numId w:val="1"/>
        </w:numPr>
        <w:spacing w:before="0" w:beforeAutospacing="0" w:after="0" w:afterAutospacing="0"/>
        <w:ind w:left="720" w:hanging="360"/>
        <w:rPr>
          <w:rFonts w:ascii="Arial" w:hAnsi="Arial" w:eastAsia="Arial" w:cs="Arial"/>
        </w:rPr>
      </w:pPr>
      <w:r>
        <w:rPr>
          <w:rFonts w:ascii="Arial" w:hAnsi="Arial" w:eastAsia="Arial" w:cs="Arial"/>
          <w:rtl w:val="0"/>
        </w:rPr>
        <w:t xml:space="preserve">Segment size = </w:t>
      </w:r>
      <w:r>
        <w:rPr>
          <w:rFonts w:ascii="Arial" w:hAnsi="Arial" w:eastAsia="Arial" w:cs="Arial"/>
          <w:b/>
          <w:bCs/>
          <w:rtl w:val="0"/>
        </w:rPr>
        <w:t>1500 bytes</w:t>
      </w:r>
    </w:p>
    <w:p w14:paraId="0000006B">
      <w:pPr>
        <w:numPr>
          <w:ilvl w:val="0"/>
          <w:numId w:val="1"/>
        </w:numPr>
        <w:spacing w:before="0" w:beforeAutospacing="0" w:after="240"/>
        <w:ind w:left="720" w:hanging="360"/>
        <w:rPr>
          <w:rFonts w:ascii="Arial" w:hAnsi="Arial" w:eastAsia="Arial" w:cs="Arial"/>
        </w:rPr>
      </w:pPr>
      <w:r>
        <w:rPr>
          <w:rFonts w:ascii="Arial" w:hAnsi="Arial" w:eastAsia="Arial" w:cs="Arial"/>
          <w:rtl w:val="0"/>
        </w:rPr>
        <w:t xml:space="preserve">Data Link Layer overhead = </w:t>
      </w:r>
      <w:r>
        <w:rPr>
          <w:rFonts w:ascii="Arial" w:hAnsi="Arial" w:eastAsia="Arial" w:cs="Arial"/>
          <w:b/>
          <w:bCs/>
          <w:rtl w:val="0"/>
        </w:rPr>
        <w:t>40 bytes/frame</w:t>
      </w:r>
    </w:p>
    <w:p w14:paraId="0000006C">
      <w:pPr>
        <w:spacing w:before="240" w:after="240"/>
        <w:ind w:left="600" w:right="600" w:firstLine="0"/>
        <w:jc w:val="both"/>
        <w:rPr>
          <w:rFonts w:ascii="Arial" w:hAnsi="Arial" w:eastAsia="Arial" w:cs="Arial"/>
          <w:b/>
          <w:bCs/>
        </w:rPr>
      </w:pPr>
      <w:r>
        <w:rPr>
          <w:rFonts w:ascii="Arial" w:hAnsi="Arial" w:eastAsia="Arial" w:cs="Arial"/>
          <w:rtl w:val="0"/>
        </w:rPr>
        <w:t xml:space="preserve">Assume </w:t>
      </w:r>
      <w:r>
        <w:rPr>
          <w:rFonts w:ascii="Arial" w:hAnsi="Arial" w:eastAsia="Arial" w:cs="Arial"/>
          <w:b/>
          <w:bCs/>
          <w:rtl w:val="0"/>
        </w:rPr>
        <w:t>1 MB = 1,000,000 bytes</w:t>
      </w:r>
    </w:p>
    <w:p w14:paraId="0000006D">
      <w:pPr>
        <w:pStyle w:val="4"/>
        <w:keepNext w:val="0"/>
        <w:keepLines w:val="0"/>
        <w:spacing w:before="280" w:line="240" w:lineRule="auto"/>
        <w:jc w:val="both"/>
        <w:rPr>
          <w:b/>
          <w:bCs/>
          <w:color w:val="000000"/>
          <w:sz w:val="26"/>
          <w:szCs w:val="26"/>
        </w:rPr>
      </w:pPr>
      <w:bookmarkStart w:id="4" w:name="_heading=h.pa2c0q2usgym" w:colFirst="0" w:colLast="0"/>
      <w:bookmarkEnd w:id="4"/>
      <w:r>
        <w:rPr>
          <w:b/>
          <w:bCs/>
          <w:color w:val="000000"/>
          <w:sz w:val="26"/>
          <w:szCs w:val="26"/>
          <w:rtl w:val="0"/>
        </w:rPr>
        <w:t>Step 1: Convert File Size</w:t>
      </w:r>
    </w:p>
    <w:p w14:paraId="0000006E">
      <w:pPr>
        <w:jc w:val="both"/>
        <w:rPr>
          <w:rFonts w:ascii="Arial" w:hAnsi="Arial" w:eastAsia="Arial" w:cs="Arial"/>
        </w:rPr>
      </w:pPr>
      <w:r>
        <w:rPr>
          <w:rFonts w:ascii="Arial" w:hAnsi="Arial" w:eastAsia="Arial" w:cs="Arial"/>
          <w:rtl w:val="0"/>
        </w:rPr>
        <w:t>150 MB=150×1,000,000=150,000,000 bytes150 \text{ MB} = 150 \times 1,000,000 = 150,000,000 \text{ bytes}150 MB=150×1,000,000=150,000,000 bytes</w:t>
      </w:r>
    </w:p>
    <w:p w14:paraId="0000006F">
      <w:pPr>
        <w:pStyle w:val="4"/>
        <w:keepNext w:val="0"/>
        <w:keepLines w:val="0"/>
        <w:spacing w:before="280" w:line="240" w:lineRule="auto"/>
        <w:jc w:val="both"/>
        <w:rPr>
          <w:b/>
          <w:bCs/>
          <w:color w:val="000000"/>
          <w:sz w:val="26"/>
          <w:szCs w:val="26"/>
        </w:rPr>
      </w:pPr>
      <w:bookmarkStart w:id="5" w:name="_heading=h.14xfigoovl0s" w:colFirst="0" w:colLast="0"/>
      <w:bookmarkEnd w:id="5"/>
      <w:r>
        <w:rPr>
          <w:b/>
          <w:bCs/>
          <w:color w:val="000000"/>
          <w:sz w:val="26"/>
          <w:szCs w:val="26"/>
          <w:rtl w:val="0"/>
        </w:rPr>
        <w:t>Step 2: Calculate Number of Segments</w:t>
      </w:r>
    </w:p>
    <w:p w14:paraId="00000070">
      <w:pPr>
        <w:jc w:val="both"/>
        <w:rPr>
          <w:rFonts w:ascii="Arial" w:hAnsi="Arial" w:eastAsia="Arial" w:cs="Arial"/>
        </w:rPr>
      </w:pPr>
      <w:r>
        <w:rPr>
          <w:rFonts w:ascii="Arial" w:hAnsi="Arial" w:eastAsia="Arial" w:cs="Arial"/>
          <w:rtl w:val="0"/>
        </w:rPr>
        <w:t>Segments=150,000,0001500=100,000\text{Segments}=\frac{150,000,000}{1500}=100,000Segments=1500150,000,000​=100,000</w:t>
      </w:r>
    </w:p>
    <w:p w14:paraId="00000071">
      <w:pPr>
        <w:spacing w:before="240" w:after="240"/>
        <w:jc w:val="both"/>
        <w:rPr>
          <w:rFonts w:ascii="Arial" w:hAnsi="Arial" w:eastAsia="Arial" w:cs="Arial"/>
        </w:rPr>
      </w:pPr>
      <w:r>
        <w:rPr>
          <w:rFonts w:ascii="Arial" w:hAnsi="Arial" w:eastAsia="Arial" w:cs="Arial"/>
          <w:rtl w:val="0"/>
        </w:rPr>
        <w:t>Each segment becomes one frame.</w:t>
      </w:r>
    </w:p>
    <w:p w14:paraId="00000072">
      <w:pPr>
        <w:spacing w:before="240" w:after="240"/>
        <w:jc w:val="both"/>
        <w:rPr>
          <w:rFonts w:ascii="Arial" w:hAnsi="Arial" w:eastAsia="Arial" w:cs="Arial"/>
          <w:b/>
          <w:bCs/>
        </w:rPr>
      </w:pPr>
      <w:r>
        <w:rPr>
          <w:rFonts w:ascii="Arial" w:hAnsi="Arial" w:eastAsia="Arial" w:cs="Arial"/>
          <w:b/>
          <w:bCs/>
          <w:rtl w:val="0"/>
        </w:rPr>
        <w:t>Number of Frames = 100,000</w:t>
      </w:r>
    </w:p>
    <w:p w14:paraId="00000073">
      <w:pPr>
        <w:jc w:val="both"/>
        <w:rPr>
          <w:rFonts w:ascii="Arial" w:hAnsi="Arial" w:eastAsia="Arial" w:cs="Arial"/>
        </w:rPr>
      </w:pPr>
    </w:p>
    <w:p w14:paraId="00000074">
      <w:pPr>
        <w:pStyle w:val="4"/>
        <w:keepNext w:val="0"/>
        <w:keepLines w:val="0"/>
        <w:spacing w:before="280" w:line="240" w:lineRule="auto"/>
        <w:jc w:val="both"/>
        <w:rPr>
          <w:b/>
          <w:bCs/>
          <w:color w:val="000000"/>
          <w:sz w:val="26"/>
          <w:szCs w:val="26"/>
        </w:rPr>
      </w:pPr>
      <w:bookmarkStart w:id="6" w:name="_heading=h.110edz21v4rv" w:colFirst="0" w:colLast="0"/>
      <w:bookmarkEnd w:id="6"/>
      <w:r>
        <w:rPr>
          <w:b/>
          <w:bCs/>
          <w:color w:val="000000"/>
          <w:sz w:val="26"/>
          <w:szCs w:val="26"/>
          <w:rtl w:val="0"/>
        </w:rPr>
        <w:t>Step 3: Calculate Total Data Link Layer Overhead</w:t>
      </w:r>
    </w:p>
    <w:p w14:paraId="00000075">
      <w:pPr>
        <w:spacing w:before="240" w:after="240"/>
        <w:jc w:val="both"/>
        <w:rPr>
          <w:rFonts w:ascii="Arial" w:hAnsi="Arial" w:eastAsia="Arial" w:cs="Arial"/>
          <w:b/>
          <w:bCs/>
        </w:rPr>
      </w:pPr>
      <w:r>
        <w:rPr>
          <w:rFonts w:ascii="Arial" w:hAnsi="Arial" w:eastAsia="Arial" w:cs="Arial"/>
          <w:rtl w:val="0"/>
        </w:rPr>
        <w:t xml:space="preserve">Overhead per frame = </w:t>
      </w:r>
      <w:r>
        <w:rPr>
          <w:rFonts w:ascii="Arial" w:hAnsi="Arial" w:eastAsia="Arial" w:cs="Arial"/>
          <w:b/>
          <w:bCs/>
          <w:rtl w:val="0"/>
        </w:rPr>
        <w:t>40 bytes</w:t>
      </w:r>
    </w:p>
    <w:p w14:paraId="00000076">
      <w:pPr>
        <w:jc w:val="both"/>
        <w:rPr>
          <w:rFonts w:ascii="Arial" w:hAnsi="Arial" w:eastAsia="Arial" w:cs="Arial"/>
        </w:rPr>
      </w:pPr>
      <w:r>
        <w:rPr>
          <w:rFonts w:ascii="Arial" w:hAnsi="Arial" w:eastAsia="Arial" w:cs="Arial"/>
          <w:rtl w:val="0"/>
        </w:rPr>
        <w:t>100,000×40=4,000,000 bytes100,000 \times 40 = 4,000,000 \text{ bytes}100,000×40=4,000,000 bytes</w:t>
      </w:r>
    </w:p>
    <w:p w14:paraId="00000077">
      <w:pPr>
        <w:spacing w:before="240" w:after="240"/>
        <w:jc w:val="both"/>
        <w:rPr>
          <w:rFonts w:ascii="Arial" w:hAnsi="Arial" w:eastAsia="Arial" w:cs="Arial"/>
          <w:b/>
          <w:bCs/>
        </w:rPr>
      </w:pPr>
      <w:r>
        <w:rPr>
          <w:rFonts w:ascii="Arial" w:hAnsi="Arial" w:eastAsia="Arial" w:cs="Arial"/>
          <w:rtl w:val="0"/>
        </w:rPr>
        <w:t xml:space="preserve">= </w:t>
      </w:r>
      <w:r>
        <w:rPr>
          <w:rFonts w:ascii="Arial" w:hAnsi="Arial" w:eastAsia="Arial" w:cs="Arial"/>
          <w:b/>
          <w:bCs/>
          <w:rtl w:val="0"/>
        </w:rPr>
        <w:t>4 MB</w:t>
      </w:r>
    </w:p>
    <w:p w14:paraId="00000078">
      <w:pPr>
        <w:jc w:val="both"/>
        <w:rPr>
          <w:rFonts w:ascii="Arial" w:hAnsi="Arial" w:eastAsia="Arial" w:cs="Arial"/>
        </w:rPr>
      </w:pPr>
    </w:p>
    <w:p w14:paraId="00000079">
      <w:pPr>
        <w:pStyle w:val="4"/>
        <w:keepNext w:val="0"/>
        <w:keepLines w:val="0"/>
        <w:spacing w:before="280" w:line="240" w:lineRule="auto"/>
        <w:jc w:val="both"/>
        <w:rPr>
          <w:b/>
          <w:bCs/>
          <w:color w:val="000000"/>
          <w:sz w:val="26"/>
          <w:szCs w:val="26"/>
        </w:rPr>
      </w:pPr>
      <w:bookmarkStart w:id="7" w:name="_heading=h.a8kmcbqicvqu" w:colFirst="0" w:colLast="0"/>
      <w:bookmarkEnd w:id="7"/>
      <w:r>
        <w:rPr>
          <w:b/>
          <w:bCs/>
          <w:color w:val="000000"/>
          <w:sz w:val="26"/>
          <w:szCs w:val="26"/>
          <w:rtl w:val="0"/>
        </w:rPr>
        <w:t>Step 4: Total Data Transmitted</w:t>
      </w:r>
    </w:p>
    <w:p w14:paraId="0000007A">
      <w:pPr>
        <w:jc w:val="both"/>
        <w:rPr>
          <w:rFonts w:ascii="Arial" w:hAnsi="Arial" w:eastAsia="Arial" w:cs="Arial"/>
        </w:rPr>
      </w:pPr>
      <w:r>
        <w:rPr>
          <w:rFonts w:ascii="Arial" w:hAnsi="Arial" w:eastAsia="Arial" w:cs="Arial"/>
          <w:rtl w:val="0"/>
        </w:rPr>
        <w:t>150,000,000+4,000,000=154,000,000 bytes150,000,000+4,000,000=154,000,000 \text{ bytes}150,000,000+4,000,000=154,000,000 bytes</w:t>
      </w:r>
    </w:p>
    <w:p w14:paraId="0000007B">
      <w:pPr>
        <w:spacing w:before="240" w:after="240"/>
        <w:jc w:val="both"/>
        <w:rPr>
          <w:rFonts w:ascii="Arial" w:hAnsi="Arial" w:eastAsia="Arial" w:cs="Arial"/>
        </w:rPr>
      </w:pPr>
      <w:r>
        <w:rPr>
          <w:rFonts w:ascii="Arial" w:hAnsi="Arial" w:eastAsia="Arial" w:cs="Arial"/>
          <w:rtl w:val="0"/>
        </w:rPr>
        <w:t>Convert into bits:</w:t>
      </w:r>
    </w:p>
    <w:p w14:paraId="0000007C">
      <w:pPr>
        <w:jc w:val="both"/>
        <w:rPr>
          <w:rFonts w:ascii="Arial" w:hAnsi="Arial" w:eastAsia="Arial" w:cs="Arial"/>
        </w:rPr>
      </w:pPr>
      <w:r>
        <w:rPr>
          <w:rFonts w:ascii="Arial" w:hAnsi="Arial" w:eastAsia="Arial" w:cs="Arial"/>
          <w:rtl w:val="0"/>
        </w:rPr>
        <w:t>154,000,000×8=1,232,000,000 bits154,000,000 \times 8=1,232,000,000 \text{ bits}154,000,000×8=1,232,000,000 bits</w:t>
      </w:r>
    </w:p>
    <w:p w14:paraId="0000007D">
      <w:pPr>
        <w:pStyle w:val="4"/>
        <w:keepNext w:val="0"/>
        <w:keepLines w:val="0"/>
        <w:spacing w:before="280" w:line="240" w:lineRule="auto"/>
        <w:jc w:val="both"/>
        <w:rPr>
          <w:b/>
          <w:bCs/>
          <w:color w:val="000000"/>
          <w:sz w:val="26"/>
          <w:szCs w:val="26"/>
        </w:rPr>
      </w:pPr>
      <w:bookmarkStart w:id="8" w:name="_heading=h.vhdxuhe4wrw8" w:colFirst="0" w:colLast="0"/>
      <w:bookmarkEnd w:id="8"/>
      <w:r>
        <w:rPr>
          <w:b/>
          <w:bCs/>
          <w:color w:val="000000"/>
          <w:sz w:val="26"/>
          <w:szCs w:val="26"/>
          <w:rtl w:val="0"/>
        </w:rPr>
        <w:t>Step 5: Transmission Time</w:t>
      </w:r>
    </w:p>
    <w:p w14:paraId="0000007E">
      <w:pPr>
        <w:spacing w:before="240" w:after="240"/>
        <w:jc w:val="both"/>
        <w:rPr>
          <w:rFonts w:ascii="Arial" w:hAnsi="Arial" w:eastAsia="Arial" w:cs="Arial"/>
        </w:rPr>
      </w:pPr>
      <w:r>
        <w:rPr>
          <w:rFonts w:ascii="Arial" w:hAnsi="Arial" w:eastAsia="Arial" w:cs="Arial"/>
          <w:rtl w:val="0"/>
        </w:rPr>
        <w:t>Bandwidth</w:t>
      </w:r>
    </w:p>
    <w:p w14:paraId="0000007F">
      <w:pPr>
        <w:jc w:val="both"/>
        <w:rPr>
          <w:rFonts w:ascii="Arial" w:hAnsi="Arial" w:eastAsia="Arial" w:cs="Arial"/>
        </w:rPr>
      </w:pPr>
      <w:r>
        <w:rPr>
          <w:rFonts w:ascii="Arial" w:hAnsi="Arial" w:eastAsia="Arial" w:cs="Arial"/>
          <w:rtl w:val="0"/>
        </w:rPr>
        <w:t>50 Mbps=50,000,000 bits/sec50\text{ Mbps}=50,000,000\text{ bits/sec}50 Mbps=50,000,000 bits/sec 1,232,000,00050,000,000=24.64 seconds\frac{1,232,000,000}{50,000,000}=24.64\text{ seconds}50,000,0001,232,000,000​=24.64 seconds</w:t>
      </w:r>
    </w:p>
    <w:p w14:paraId="00000080">
      <w:pPr>
        <w:pStyle w:val="3"/>
        <w:keepNext w:val="0"/>
        <w:keepLines w:val="0"/>
        <w:spacing w:after="80" w:line="240" w:lineRule="auto"/>
        <w:jc w:val="both"/>
        <w:rPr>
          <w:b/>
          <w:bCs/>
          <w:sz w:val="34"/>
          <w:szCs w:val="34"/>
        </w:rPr>
      </w:pPr>
      <w:bookmarkStart w:id="9" w:name="_heading=h.3c8ai64p4v5z" w:colFirst="0" w:colLast="0"/>
      <w:bookmarkEnd w:id="9"/>
      <w:r>
        <w:rPr>
          <w:b/>
          <w:bCs/>
          <w:sz w:val="34"/>
          <w:szCs w:val="34"/>
          <w:rtl w:val="0"/>
        </w:rPr>
        <w:t>Final Answer</w:t>
      </w:r>
    </w:p>
    <w:p w14:paraId="00000081">
      <w:pPr>
        <w:numPr>
          <w:ilvl w:val="0"/>
          <w:numId w:val="2"/>
        </w:numPr>
        <w:spacing w:before="240" w:after="0" w:afterAutospacing="0"/>
        <w:ind w:left="720" w:hanging="360"/>
        <w:rPr>
          <w:rFonts w:ascii="Arial" w:hAnsi="Arial" w:eastAsia="Arial" w:cs="Arial"/>
        </w:rPr>
      </w:pPr>
      <w:r>
        <w:rPr>
          <w:rFonts w:ascii="Arial" w:hAnsi="Arial" w:eastAsia="Arial" w:cs="Arial"/>
          <w:rtl w:val="0"/>
        </w:rPr>
        <w:t xml:space="preserve">Number of Segments = </w:t>
      </w:r>
      <w:r>
        <w:rPr>
          <w:rFonts w:ascii="Arial" w:hAnsi="Arial" w:eastAsia="Arial" w:cs="Arial"/>
          <w:b/>
          <w:bCs/>
          <w:rtl w:val="0"/>
        </w:rPr>
        <w:t>100,000</w:t>
      </w:r>
    </w:p>
    <w:p w14:paraId="00000082">
      <w:pPr>
        <w:numPr>
          <w:ilvl w:val="0"/>
          <w:numId w:val="2"/>
        </w:numPr>
        <w:spacing w:before="0" w:beforeAutospacing="0" w:after="0" w:afterAutospacing="0"/>
        <w:ind w:left="720" w:hanging="360"/>
        <w:rPr>
          <w:rFonts w:ascii="Arial" w:hAnsi="Arial" w:eastAsia="Arial" w:cs="Arial"/>
        </w:rPr>
      </w:pPr>
      <w:r>
        <w:rPr>
          <w:rFonts w:ascii="Arial" w:hAnsi="Arial" w:eastAsia="Arial" w:cs="Arial"/>
          <w:rtl w:val="0"/>
        </w:rPr>
        <w:t xml:space="preserve">Number of Frames = </w:t>
      </w:r>
      <w:r>
        <w:rPr>
          <w:rFonts w:ascii="Arial" w:hAnsi="Arial" w:eastAsia="Arial" w:cs="Arial"/>
          <w:b/>
          <w:bCs/>
          <w:rtl w:val="0"/>
        </w:rPr>
        <w:t>100,000</w:t>
      </w:r>
    </w:p>
    <w:p w14:paraId="00000083">
      <w:pPr>
        <w:numPr>
          <w:ilvl w:val="0"/>
          <w:numId w:val="2"/>
        </w:numPr>
        <w:spacing w:before="0" w:beforeAutospacing="0" w:after="0" w:afterAutospacing="0"/>
        <w:ind w:left="720" w:hanging="360"/>
        <w:rPr>
          <w:rFonts w:ascii="Arial" w:hAnsi="Arial" w:eastAsia="Arial" w:cs="Arial"/>
        </w:rPr>
      </w:pPr>
      <w:r>
        <w:rPr>
          <w:rFonts w:ascii="Arial" w:hAnsi="Arial" w:eastAsia="Arial" w:cs="Arial"/>
          <w:rtl w:val="0"/>
        </w:rPr>
        <w:t xml:space="preserve">Total Data Link Layer Overhead = </w:t>
      </w:r>
      <w:r>
        <w:rPr>
          <w:rFonts w:ascii="Arial" w:hAnsi="Arial" w:eastAsia="Arial" w:cs="Arial"/>
          <w:b/>
          <w:bCs/>
          <w:rtl w:val="0"/>
        </w:rPr>
        <w:t>4,000,000 bytes (4 MB)</w:t>
      </w:r>
    </w:p>
    <w:p w14:paraId="00000084">
      <w:pPr>
        <w:numPr>
          <w:ilvl w:val="0"/>
          <w:numId w:val="2"/>
        </w:numPr>
        <w:spacing w:before="0" w:beforeAutospacing="0" w:after="240"/>
        <w:ind w:left="720" w:hanging="360"/>
        <w:rPr>
          <w:rFonts w:ascii="Arial" w:hAnsi="Arial" w:eastAsia="Arial" w:cs="Arial"/>
        </w:rPr>
      </w:pPr>
      <w:r>
        <w:rPr>
          <w:rFonts w:ascii="Arial" w:hAnsi="Arial" w:eastAsia="Arial" w:cs="Arial"/>
          <w:rtl w:val="0"/>
        </w:rPr>
        <w:t xml:space="preserve">Total Transmission Time = </w:t>
      </w:r>
      <w:r>
        <w:rPr>
          <w:rFonts w:ascii="Arial" w:hAnsi="Arial" w:eastAsia="Arial" w:cs="Arial"/>
          <w:b/>
          <w:bCs/>
          <w:rtl w:val="0"/>
        </w:rPr>
        <w:t>24.64 seconds</w:t>
      </w:r>
    </w:p>
    <w:p w14:paraId="00000085">
      <w:pPr>
        <w:jc w:val="both"/>
        <w:rPr>
          <w:rFonts w:ascii="Arial" w:hAnsi="Arial" w:eastAsia="Arial" w:cs="Arial"/>
        </w:rPr>
      </w:pPr>
    </w:p>
    <w:p w14:paraId="00000086">
      <w:pPr>
        <w:pStyle w:val="4"/>
        <w:keepNext w:val="0"/>
        <w:keepLines w:val="0"/>
        <w:spacing w:before="280" w:line="240" w:lineRule="auto"/>
        <w:jc w:val="both"/>
        <w:rPr>
          <w:b/>
          <w:bCs/>
          <w:color w:val="000000"/>
          <w:sz w:val="26"/>
          <w:szCs w:val="26"/>
        </w:rPr>
      </w:pPr>
      <w:bookmarkStart w:id="10" w:name="_heading=h.2up3s7gshk9p" w:colFirst="0" w:colLast="0"/>
      <w:bookmarkEnd w:id="10"/>
      <w:r>
        <w:rPr>
          <w:b/>
          <w:bCs/>
          <w:color w:val="000000"/>
          <w:sz w:val="26"/>
          <w:szCs w:val="26"/>
          <w:rtl w:val="0"/>
        </w:rPr>
        <w:t>Explanation</w:t>
      </w:r>
    </w:p>
    <w:p w14:paraId="00000087">
      <w:pPr>
        <w:spacing w:before="240" w:after="240"/>
        <w:jc w:val="both"/>
        <w:rPr>
          <w:rFonts w:ascii="Arial" w:hAnsi="Arial" w:eastAsia="Arial" w:cs="Arial"/>
        </w:rPr>
      </w:pPr>
      <w:r>
        <w:rPr>
          <w:rFonts w:ascii="Arial" w:hAnsi="Arial" w:eastAsia="Arial" w:cs="Arial"/>
          <w:rtl w:val="0"/>
        </w:rPr>
        <w:t xml:space="preserve">The </w:t>
      </w:r>
      <w:r>
        <w:rPr>
          <w:rFonts w:ascii="Arial" w:hAnsi="Arial" w:eastAsia="Arial" w:cs="Arial"/>
          <w:b/>
          <w:bCs/>
          <w:rtl w:val="0"/>
        </w:rPr>
        <w:t>Transport Layer</w:t>
      </w:r>
      <w:r>
        <w:rPr>
          <w:rFonts w:ascii="Arial" w:hAnsi="Arial" w:eastAsia="Arial" w:cs="Arial"/>
          <w:rtl w:val="0"/>
        </w:rPr>
        <w:t xml:space="preserve"> divides large files into smaller segments and ensures reliable communication using sequence numbers, acknowledgements, retransmissions, and error recovery.</w:t>
      </w:r>
    </w:p>
    <w:p w14:paraId="00000088">
      <w:pPr>
        <w:spacing w:before="240" w:after="240"/>
        <w:jc w:val="both"/>
        <w:rPr>
          <w:rFonts w:ascii="Arial" w:hAnsi="Arial" w:eastAsia="Arial" w:cs="Arial"/>
        </w:rPr>
      </w:pPr>
      <w:r>
        <w:rPr>
          <w:rFonts w:ascii="Arial" w:hAnsi="Arial" w:eastAsia="Arial" w:cs="Arial"/>
          <w:rtl w:val="0"/>
        </w:rPr>
        <w:t xml:space="preserve">The </w:t>
      </w:r>
      <w:r>
        <w:rPr>
          <w:rFonts w:ascii="Arial" w:hAnsi="Arial" w:eastAsia="Arial" w:cs="Arial"/>
          <w:b/>
          <w:bCs/>
          <w:rtl w:val="0"/>
        </w:rPr>
        <w:t>Data Link Layer</w:t>
      </w:r>
      <w:r>
        <w:rPr>
          <w:rFonts w:ascii="Arial" w:hAnsi="Arial" w:eastAsia="Arial" w:cs="Arial"/>
          <w:rtl w:val="0"/>
        </w:rPr>
        <w:t xml:space="preserve"> encapsulates each segment into a frame by adding headers and trailers. It performs error detection using CRC, manages frame synchronization, and provides reliable node-to-node communication.</w:t>
      </w:r>
    </w:p>
    <w:p w14:paraId="00000089">
      <w:pPr>
        <w:jc w:val="both"/>
        <w:rPr>
          <w:rFonts w:ascii="Arial" w:hAnsi="Arial" w:eastAsia="Arial" w:cs="Arial"/>
        </w:rPr>
      </w:pPr>
    </w:p>
    <w:p w14:paraId="0000008A">
      <w:pPr>
        <w:pStyle w:val="2"/>
        <w:keepNext w:val="0"/>
        <w:keepLines w:val="0"/>
        <w:spacing w:before="480" w:line="240" w:lineRule="auto"/>
        <w:jc w:val="both"/>
        <w:rPr>
          <w:b/>
          <w:bCs/>
          <w:sz w:val="46"/>
          <w:szCs w:val="46"/>
        </w:rPr>
      </w:pPr>
      <w:bookmarkStart w:id="11" w:name="_heading=h.be20s32apxjt" w:colFirst="0" w:colLast="0"/>
      <w:bookmarkEnd w:id="11"/>
      <w:r>
        <w:rPr>
          <w:b/>
          <w:bCs/>
          <w:sz w:val="46"/>
          <w:szCs w:val="46"/>
          <w:rtl w:val="0"/>
        </w:rPr>
        <w:t>2. Sliding Window Protocol</w:t>
      </w:r>
    </w:p>
    <w:p w14:paraId="0000008B">
      <w:pPr>
        <w:pStyle w:val="4"/>
        <w:keepNext w:val="0"/>
        <w:keepLines w:val="0"/>
        <w:spacing w:before="280" w:line="240" w:lineRule="auto"/>
        <w:jc w:val="both"/>
        <w:rPr>
          <w:b/>
          <w:bCs/>
          <w:color w:val="000000"/>
          <w:sz w:val="26"/>
          <w:szCs w:val="26"/>
        </w:rPr>
      </w:pPr>
      <w:bookmarkStart w:id="12" w:name="_heading=h.zd9g5bqv26r3" w:colFirst="0" w:colLast="0"/>
      <w:bookmarkEnd w:id="12"/>
      <w:r>
        <w:rPr>
          <w:b/>
          <w:bCs/>
          <w:color w:val="000000"/>
          <w:sz w:val="26"/>
          <w:szCs w:val="26"/>
          <w:rtl w:val="0"/>
        </w:rPr>
        <w:t>Given</w:t>
      </w:r>
    </w:p>
    <w:p w14:paraId="0000008C">
      <w:pPr>
        <w:numPr>
          <w:ilvl w:val="0"/>
          <w:numId w:val="3"/>
        </w:numPr>
        <w:spacing w:before="240" w:after="0" w:afterAutospacing="0"/>
        <w:ind w:left="720" w:hanging="360"/>
        <w:rPr>
          <w:rFonts w:ascii="Arial" w:hAnsi="Arial" w:eastAsia="Arial" w:cs="Arial"/>
        </w:rPr>
      </w:pPr>
      <w:r>
        <w:rPr>
          <w:rFonts w:ascii="Arial" w:hAnsi="Arial" w:eastAsia="Arial" w:cs="Arial"/>
          <w:rtl w:val="0"/>
        </w:rPr>
        <w:t xml:space="preserve">Window size = </w:t>
      </w:r>
      <w:r>
        <w:rPr>
          <w:rFonts w:ascii="Arial" w:hAnsi="Arial" w:eastAsia="Arial" w:cs="Arial"/>
          <w:b/>
          <w:bCs/>
          <w:rtl w:val="0"/>
        </w:rPr>
        <w:t>6 frames</w:t>
      </w:r>
    </w:p>
    <w:p w14:paraId="0000008D">
      <w:pPr>
        <w:numPr>
          <w:ilvl w:val="0"/>
          <w:numId w:val="3"/>
        </w:numPr>
        <w:spacing w:before="0" w:beforeAutospacing="0" w:after="0" w:afterAutospacing="0"/>
        <w:ind w:left="720" w:hanging="360"/>
        <w:rPr>
          <w:rFonts w:ascii="Arial" w:hAnsi="Arial" w:eastAsia="Arial" w:cs="Arial"/>
        </w:rPr>
      </w:pPr>
      <w:r>
        <w:rPr>
          <w:rFonts w:ascii="Arial" w:hAnsi="Arial" w:eastAsia="Arial" w:cs="Arial"/>
          <w:rtl w:val="0"/>
        </w:rPr>
        <w:t xml:space="preserve">Frame size = </w:t>
      </w:r>
      <w:r>
        <w:rPr>
          <w:rFonts w:ascii="Arial" w:hAnsi="Arial" w:eastAsia="Arial" w:cs="Arial"/>
          <w:b/>
          <w:bCs/>
          <w:rtl w:val="0"/>
        </w:rPr>
        <w:t>1024 bytes</w:t>
      </w:r>
    </w:p>
    <w:p w14:paraId="0000008E">
      <w:pPr>
        <w:numPr>
          <w:ilvl w:val="0"/>
          <w:numId w:val="3"/>
        </w:numPr>
        <w:spacing w:before="0" w:beforeAutospacing="0" w:after="240"/>
        <w:ind w:left="720" w:hanging="360"/>
        <w:rPr>
          <w:rFonts w:ascii="Arial" w:hAnsi="Arial" w:eastAsia="Arial" w:cs="Arial"/>
        </w:rPr>
      </w:pPr>
      <w:r>
        <w:rPr>
          <w:rFonts w:ascii="Arial" w:hAnsi="Arial" w:eastAsia="Arial" w:cs="Arial"/>
          <w:rtl w:val="0"/>
        </w:rPr>
        <w:t xml:space="preserve">Total frames = </w:t>
      </w:r>
      <w:r>
        <w:rPr>
          <w:rFonts w:ascii="Arial" w:hAnsi="Arial" w:eastAsia="Arial" w:cs="Arial"/>
          <w:b/>
          <w:bCs/>
          <w:rtl w:val="0"/>
        </w:rPr>
        <w:t>48</w:t>
      </w:r>
    </w:p>
    <w:p w14:paraId="0000008F">
      <w:pPr>
        <w:jc w:val="both"/>
        <w:rPr>
          <w:rFonts w:ascii="Arial" w:hAnsi="Arial" w:eastAsia="Arial" w:cs="Arial"/>
        </w:rPr>
      </w:pPr>
    </w:p>
    <w:p w14:paraId="00000090">
      <w:pPr>
        <w:pStyle w:val="4"/>
        <w:keepNext w:val="0"/>
        <w:keepLines w:val="0"/>
        <w:spacing w:before="280" w:line="240" w:lineRule="auto"/>
        <w:jc w:val="both"/>
        <w:rPr>
          <w:b/>
          <w:bCs/>
          <w:color w:val="000000"/>
          <w:sz w:val="26"/>
          <w:szCs w:val="26"/>
        </w:rPr>
      </w:pPr>
      <w:bookmarkStart w:id="13" w:name="_heading=h.oxt1t6qokflv" w:colFirst="0" w:colLast="0"/>
      <w:bookmarkEnd w:id="13"/>
      <w:r>
        <w:rPr>
          <w:b/>
          <w:bCs/>
          <w:color w:val="000000"/>
          <w:sz w:val="26"/>
          <w:szCs w:val="26"/>
          <w:rtl w:val="0"/>
        </w:rPr>
        <w:t>Step 1: Number of Windows</w:t>
      </w:r>
    </w:p>
    <w:p w14:paraId="00000091">
      <w:pPr>
        <w:jc w:val="both"/>
        <w:rPr>
          <w:rFonts w:ascii="Arial" w:hAnsi="Arial" w:eastAsia="Arial" w:cs="Arial"/>
        </w:rPr>
      </w:pPr>
      <w:r>
        <w:rPr>
          <w:rFonts w:ascii="Arial" w:hAnsi="Arial" w:eastAsia="Arial" w:cs="Arial"/>
          <w:rtl w:val="0"/>
        </w:rPr>
        <w:t>486=8\frac{48}{6}=8648​=8</w:t>
      </w:r>
    </w:p>
    <w:p w14:paraId="00000092">
      <w:pPr>
        <w:spacing w:before="240" w:after="240"/>
        <w:jc w:val="both"/>
        <w:rPr>
          <w:rFonts w:ascii="Arial" w:hAnsi="Arial" w:eastAsia="Arial" w:cs="Arial"/>
          <w:b/>
          <w:bCs/>
        </w:rPr>
      </w:pPr>
      <w:r>
        <w:rPr>
          <w:rFonts w:ascii="Arial" w:hAnsi="Arial" w:eastAsia="Arial" w:cs="Arial"/>
          <w:rtl w:val="0"/>
        </w:rPr>
        <w:t xml:space="preserve">Windows required = </w:t>
      </w:r>
      <w:r>
        <w:rPr>
          <w:rFonts w:ascii="Arial" w:hAnsi="Arial" w:eastAsia="Arial" w:cs="Arial"/>
          <w:b/>
          <w:bCs/>
          <w:rtl w:val="0"/>
        </w:rPr>
        <w:t>8</w:t>
      </w:r>
    </w:p>
    <w:p w14:paraId="00000093">
      <w:pPr>
        <w:jc w:val="both"/>
        <w:rPr>
          <w:rFonts w:ascii="Arial" w:hAnsi="Arial" w:eastAsia="Arial" w:cs="Arial"/>
        </w:rPr>
      </w:pPr>
    </w:p>
    <w:p w14:paraId="00000094">
      <w:pPr>
        <w:pStyle w:val="4"/>
        <w:keepNext w:val="0"/>
        <w:keepLines w:val="0"/>
        <w:spacing w:before="280" w:line="240" w:lineRule="auto"/>
        <w:jc w:val="both"/>
        <w:rPr>
          <w:b/>
          <w:bCs/>
          <w:color w:val="000000"/>
          <w:sz w:val="26"/>
          <w:szCs w:val="26"/>
        </w:rPr>
      </w:pPr>
      <w:bookmarkStart w:id="14" w:name="_heading=h.yyvzn07iegk2" w:colFirst="0" w:colLast="0"/>
      <w:bookmarkEnd w:id="14"/>
      <w:r>
        <w:rPr>
          <w:b/>
          <w:bCs/>
          <w:color w:val="000000"/>
          <w:sz w:val="26"/>
          <w:szCs w:val="26"/>
          <w:rtl w:val="0"/>
        </w:rPr>
        <w:t>Step 2: Retransmissions</w:t>
      </w:r>
    </w:p>
    <w:p w14:paraId="00000095">
      <w:pPr>
        <w:spacing w:before="240" w:after="240"/>
        <w:jc w:val="both"/>
        <w:rPr>
          <w:rFonts w:ascii="Arial" w:hAnsi="Arial" w:eastAsia="Arial" w:cs="Arial"/>
        </w:rPr>
      </w:pPr>
      <w:r>
        <w:rPr>
          <w:rFonts w:ascii="Arial" w:hAnsi="Arial" w:eastAsia="Arial" w:cs="Arial"/>
          <w:rtl w:val="0"/>
        </w:rPr>
        <w:t>One frame is lost in every window.</w:t>
      </w:r>
    </w:p>
    <w:p w14:paraId="00000096">
      <w:pPr>
        <w:jc w:val="both"/>
        <w:rPr>
          <w:rFonts w:ascii="Arial" w:hAnsi="Arial" w:eastAsia="Arial" w:cs="Arial"/>
        </w:rPr>
      </w:pPr>
      <w:r>
        <w:rPr>
          <w:rFonts w:ascii="Arial" w:hAnsi="Arial" w:eastAsia="Arial" w:cs="Arial"/>
          <w:rtl w:val="0"/>
        </w:rPr>
        <w:t>8×1=88 \times 1=88×1=8</w:t>
      </w:r>
    </w:p>
    <w:p w14:paraId="00000097">
      <w:pPr>
        <w:spacing w:before="240" w:after="240"/>
        <w:jc w:val="both"/>
        <w:rPr>
          <w:rFonts w:ascii="Arial" w:hAnsi="Arial" w:eastAsia="Arial" w:cs="Arial"/>
          <w:b/>
          <w:bCs/>
        </w:rPr>
      </w:pPr>
      <w:r>
        <w:rPr>
          <w:rFonts w:ascii="Arial" w:hAnsi="Arial" w:eastAsia="Arial" w:cs="Arial"/>
          <w:rtl w:val="0"/>
        </w:rPr>
        <w:t xml:space="preserve">Retransmissions = </w:t>
      </w:r>
      <w:r>
        <w:rPr>
          <w:rFonts w:ascii="Arial" w:hAnsi="Arial" w:eastAsia="Arial" w:cs="Arial"/>
          <w:b/>
          <w:bCs/>
          <w:rtl w:val="0"/>
        </w:rPr>
        <w:t>8</w:t>
      </w:r>
    </w:p>
    <w:p w14:paraId="00000098">
      <w:pPr>
        <w:jc w:val="both"/>
        <w:rPr>
          <w:rFonts w:ascii="Arial" w:hAnsi="Arial" w:eastAsia="Arial" w:cs="Arial"/>
        </w:rPr>
      </w:pPr>
    </w:p>
    <w:p w14:paraId="00000099">
      <w:pPr>
        <w:pStyle w:val="3"/>
        <w:keepNext w:val="0"/>
        <w:keepLines w:val="0"/>
        <w:spacing w:after="80" w:line="240" w:lineRule="auto"/>
        <w:jc w:val="both"/>
        <w:rPr>
          <w:b/>
          <w:bCs/>
          <w:sz w:val="34"/>
          <w:szCs w:val="34"/>
        </w:rPr>
      </w:pPr>
      <w:bookmarkStart w:id="15" w:name="_heading=h.kzx5dujerxvn" w:colFirst="0" w:colLast="0"/>
      <w:bookmarkEnd w:id="15"/>
      <w:r>
        <w:rPr>
          <w:b/>
          <w:bCs/>
          <w:sz w:val="34"/>
          <w:szCs w:val="34"/>
          <w:rtl w:val="0"/>
        </w:rPr>
        <w:t>Final Answer</w:t>
      </w:r>
    </w:p>
    <w:p w14:paraId="0000009A">
      <w:pPr>
        <w:numPr>
          <w:ilvl w:val="0"/>
          <w:numId w:val="4"/>
        </w:numPr>
        <w:spacing w:before="240" w:after="0" w:afterAutospacing="0"/>
        <w:ind w:left="720" w:hanging="360"/>
        <w:rPr>
          <w:rFonts w:ascii="Arial" w:hAnsi="Arial" w:eastAsia="Arial" w:cs="Arial"/>
        </w:rPr>
      </w:pPr>
      <w:r>
        <w:rPr>
          <w:rFonts w:ascii="Arial" w:hAnsi="Arial" w:eastAsia="Arial" w:cs="Arial"/>
          <w:rtl w:val="0"/>
        </w:rPr>
        <w:t xml:space="preserve">Number of Windows = </w:t>
      </w:r>
      <w:r>
        <w:rPr>
          <w:rFonts w:ascii="Arial" w:hAnsi="Arial" w:eastAsia="Arial" w:cs="Arial"/>
          <w:b/>
          <w:bCs/>
          <w:rtl w:val="0"/>
        </w:rPr>
        <w:t>8</w:t>
      </w:r>
    </w:p>
    <w:p w14:paraId="0000009B">
      <w:pPr>
        <w:numPr>
          <w:ilvl w:val="0"/>
          <w:numId w:val="4"/>
        </w:numPr>
        <w:spacing w:before="0" w:beforeAutospacing="0" w:after="240"/>
        <w:ind w:left="720" w:hanging="360"/>
        <w:rPr>
          <w:rFonts w:ascii="Arial" w:hAnsi="Arial" w:eastAsia="Arial" w:cs="Arial"/>
        </w:rPr>
      </w:pPr>
      <w:r>
        <w:rPr>
          <w:rFonts w:ascii="Arial" w:hAnsi="Arial" w:eastAsia="Arial" w:cs="Arial"/>
          <w:rtl w:val="0"/>
        </w:rPr>
        <w:t xml:space="preserve">Retransmissions = </w:t>
      </w:r>
      <w:r>
        <w:rPr>
          <w:rFonts w:ascii="Arial" w:hAnsi="Arial" w:eastAsia="Arial" w:cs="Arial"/>
          <w:b/>
          <w:bCs/>
          <w:rtl w:val="0"/>
        </w:rPr>
        <w:t>8 frames</w:t>
      </w:r>
    </w:p>
    <w:p w14:paraId="0000009C">
      <w:pPr>
        <w:jc w:val="both"/>
        <w:rPr>
          <w:rFonts w:ascii="Arial" w:hAnsi="Arial" w:eastAsia="Arial" w:cs="Arial"/>
        </w:rPr>
      </w:pPr>
    </w:p>
    <w:p w14:paraId="0000009D">
      <w:pPr>
        <w:pStyle w:val="4"/>
        <w:keepNext w:val="0"/>
        <w:keepLines w:val="0"/>
        <w:spacing w:before="280" w:line="240" w:lineRule="auto"/>
        <w:jc w:val="both"/>
        <w:rPr>
          <w:b/>
          <w:bCs/>
          <w:color w:val="000000"/>
          <w:sz w:val="26"/>
          <w:szCs w:val="26"/>
        </w:rPr>
      </w:pPr>
      <w:bookmarkStart w:id="16" w:name="_heading=h.lq28klf73vpi" w:colFirst="0" w:colLast="0"/>
      <w:bookmarkEnd w:id="16"/>
      <w:r>
        <w:rPr>
          <w:b/>
          <w:bCs/>
          <w:color w:val="000000"/>
          <w:sz w:val="26"/>
          <w:szCs w:val="26"/>
          <w:rtl w:val="0"/>
        </w:rPr>
        <w:t>Flow Control Explanation</w:t>
      </w:r>
    </w:p>
    <w:p w14:paraId="0000009E">
      <w:pPr>
        <w:spacing w:before="240" w:after="240"/>
        <w:jc w:val="both"/>
        <w:rPr>
          <w:rFonts w:ascii="Arial" w:hAnsi="Arial" w:eastAsia="Arial" w:cs="Arial"/>
        </w:rPr>
      </w:pPr>
      <w:r>
        <w:rPr>
          <w:rFonts w:ascii="Arial" w:hAnsi="Arial" w:eastAsia="Arial" w:cs="Arial"/>
          <w:rtl w:val="0"/>
        </w:rPr>
        <w:t>Flow control prevents the sender from transmitting data faster than the receiver can process it. Sliding Window Protocol improves network efficiency by allowing multiple frames to be transmitted before receiving acknowledgements, thereby reducing waiting time and increasing throughput.</w:t>
      </w:r>
    </w:p>
    <w:p w14:paraId="0000009F">
      <w:pPr>
        <w:jc w:val="both"/>
        <w:rPr>
          <w:rFonts w:ascii="Arial" w:hAnsi="Arial" w:eastAsia="Arial" w:cs="Arial"/>
        </w:rPr>
      </w:pPr>
    </w:p>
    <w:p w14:paraId="000000A0">
      <w:pPr>
        <w:pStyle w:val="2"/>
        <w:keepNext w:val="0"/>
        <w:keepLines w:val="0"/>
        <w:spacing w:before="480" w:line="240" w:lineRule="auto"/>
        <w:jc w:val="both"/>
        <w:rPr>
          <w:b/>
          <w:bCs/>
          <w:sz w:val="46"/>
          <w:szCs w:val="46"/>
        </w:rPr>
      </w:pPr>
      <w:bookmarkStart w:id="17" w:name="_heading=h.s354hdlu7lrz" w:colFirst="0" w:colLast="0"/>
      <w:bookmarkEnd w:id="17"/>
      <w:r>
        <w:rPr>
          <w:b/>
          <w:bCs/>
          <w:sz w:val="46"/>
          <w:szCs w:val="46"/>
          <w:rtl w:val="0"/>
        </w:rPr>
        <w:t>3. IP Fragmentation</w:t>
      </w:r>
    </w:p>
    <w:p w14:paraId="000000A1">
      <w:pPr>
        <w:pStyle w:val="4"/>
        <w:keepNext w:val="0"/>
        <w:keepLines w:val="0"/>
        <w:spacing w:before="280" w:line="240" w:lineRule="auto"/>
        <w:jc w:val="both"/>
        <w:rPr>
          <w:b/>
          <w:bCs/>
          <w:color w:val="000000"/>
          <w:sz w:val="26"/>
          <w:szCs w:val="26"/>
        </w:rPr>
      </w:pPr>
      <w:bookmarkStart w:id="18" w:name="_heading=h.kc725ythtyr6" w:colFirst="0" w:colLast="0"/>
      <w:bookmarkEnd w:id="18"/>
      <w:r>
        <w:rPr>
          <w:b/>
          <w:bCs/>
          <w:color w:val="000000"/>
          <w:sz w:val="26"/>
          <w:szCs w:val="26"/>
          <w:rtl w:val="0"/>
        </w:rPr>
        <w:t>Given</w:t>
      </w:r>
    </w:p>
    <w:p w14:paraId="000000A2">
      <w:pPr>
        <w:numPr>
          <w:ilvl w:val="0"/>
          <w:numId w:val="5"/>
        </w:numPr>
        <w:spacing w:before="240" w:after="0" w:afterAutospacing="0"/>
        <w:ind w:left="720" w:hanging="360"/>
        <w:rPr>
          <w:rFonts w:ascii="Arial" w:hAnsi="Arial" w:eastAsia="Arial" w:cs="Arial"/>
        </w:rPr>
      </w:pPr>
      <w:r>
        <w:rPr>
          <w:rFonts w:ascii="Arial" w:hAnsi="Arial" w:eastAsia="Arial" w:cs="Arial"/>
          <w:rtl w:val="0"/>
        </w:rPr>
        <w:t xml:space="preserve">IP Packet = </w:t>
      </w:r>
      <w:r>
        <w:rPr>
          <w:rFonts w:ascii="Arial" w:hAnsi="Arial" w:eastAsia="Arial" w:cs="Arial"/>
          <w:b/>
          <w:bCs/>
          <w:rtl w:val="0"/>
        </w:rPr>
        <w:t>12,000 bytes</w:t>
      </w:r>
    </w:p>
    <w:p w14:paraId="000000A3">
      <w:pPr>
        <w:numPr>
          <w:ilvl w:val="0"/>
          <w:numId w:val="5"/>
        </w:numPr>
        <w:spacing w:before="0" w:beforeAutospacing="0" w:after="0" w:afterAutospacing="0"/>
        <w:ind w:left="720" w:hanging="360"/>
        <w:rPr>
          <w:rFonts w:ascii="Arial" w:hAnsi="Arial" w:eastAsia="Arial" w:cs="Arial"/>
        </w:rPr>
      </w:pPr>
      <w:r>
        <w:rPr>
          <w:rFonts w:ascii="Arial" w:hAnsi="Arial" w:eastAsia="Arial" w:cs="Arial"/>
          <w:rtl w:val="0"/>
        </w:rPr>
        <w:t xml:space="preserve">MTU = </w:t>
      </w:r>
      <w:r>
        <w:rPr>
          <w:rFonts w:ascii="Arial" w:hAnsi="Arial" w:eastAsia="Arial" w:cs="Arial"/>
          <w:b/>
          <w:bCs/>
          <w:rtl w:val="0"/>
        </w:rPr>
        <w:t>1500 bytes</w:t>
      </w:r>
    </w:p>
    <w:p w14:paraId="000000A4">
      <w:pPr>
        <w:numPr>
          <w:ilvl w:val="0"/>
          <w:numId w:val="5"/>
        </w:numPr>
        <w:spacing w:before="0" w:beforeAutospacing="0" w:after="240"/>
        <w:ind w:left="720" w:hanging="360"/>
        <w:rPr>
          <w:rFonts w:ascii="Arial" w:hAnsi="Arial" w:eastAsia="Arial" w:cs="Arial"/>
        </w:rPr>
      </w:pPr>
      <w:r>
        <w:rPr>
          <w:rFonts w:ascii="Arial" w:hAnsi="Arial" w:eastAsia="Arial" w:cs="Arial"/>
          <w:rtl w:val="0"/>
        </w:rPr>
        <w:t xml:space="preserve">IP Header = </w:t>
      </w:r>
      <w:r>
        <w:rPr>
          <w:rFonts w:ascii="Arial" w:hAnsi="Arial" w:eastAsia="Arial" w:cs="Arial"/>
          <w:b/>
          <w:bCs/>
          <w:rtl w:val="0"/>
        </w:rPr>
        <w:t>20 bytes</w:t>
      </w:r>
    </w:p>
    <w:p w14:paraId="000000A5">
      <w:pPr>
        <w:jc w:val="both"/>
        <w:rPr>
          <w:rFonts w:ascii="Arial" w:hAnsi="Arial" w:eastAsia="Arial" w:cs="Arial"/>
        </w:rPr>
      </w:pPr>
    </w:p>
    <w:p w14:paraId="000000A6">
      <w:pPr>
        <w:pStyle w:val="4"/>
        <w:keepNext w:val="0"/>
        <w:keepLines w:val="0"/>
        <w:spacing w:before="280" w:line="240" w:lineRule="auto"/>
        <w:jc w:val="both"/>
        <w:rPr>
          <w:b/>
          <w:bCs/>
          <w:color w:val="000000"/>
          <w:sz w:val="26"/>
          <w:szCs w:val="26"/>
        </w:rPr>
      </w:pPr>
      <w:bookmarkStart w:id="19" w:name="_heading=h.2m6qzs6r316y" w:colFirst="0" w:colLast="0"/>
      <w:bookmarkEnd w:id="19"/>
      <w:r>
        <w:rPr>
          <w:b/>
          <w:bCs/>
          <w:color w:val="000000"/>
          <w:sz w:val="26"/>
          <w:szCs w:val="26"/>
          <w:rtl w:val="0"/>
        </w:rPr>
        <w:t>Step 1: Payload per Fragment</w:t>
      </w:r>
    </w:p>
    <w:p w14:paraId="000000A7">
      <w:pPr>
        <w:jc w:val="both"/>
        <w:rPr>
          <w:rFonts w:ascii="Arial" w:hAnsi="Arial" w:eastAsia="Arial" w:cs="Arial"/>
        </w:rPr>
      </w:pPr>
      <w:sdt>
        <w:sdtPr>
          <w:tag w:val="goog_rdk_0"/>
          <w:id w:val="1251930589"/>
        </w:sdtPr>
        <w:sdtContent>
          <w:r>
            <w:rPr>
              <w:rFonts w:ascii="Arial Unicode MS" w:hAnsi="Arial Unicode MS" w:eastAsia="Arial Unicode MS" w:cs="Arial Unicode MS"/>
              <w:rtl w:val="0"/>
            </w:rPr>
            <w:t>1500−20=1480 bytes1500-20=1480\text{ bytes}1500−20=1480 bytes</w:t>
          </w:r>
        </w:sdtContent>
      </w:sdt>
    </w:p>
    <w:p w14:paraId="000000A8">
      <w:pPr>
        <w:pStyle w:val="4"/>
        <w:keepNext w:val="0"/>
        <w:keepLines w:val="0"/>
        <w:spacing w:before="280" w:line="240" w:lineRule="auto"/>
        <w:jc w:val="both"/>
        <w:rPr>
          <w:b/>
          <w:bCs/>
          <w:color w:val="000000"/>
          <w:sz w:val="26"/>
          <w:szCs w:val="26"/>
        </w:rPr>
      </w:pPr>
      <w:bookmarkStart w:id="20" w:name="_heading=h.lnenymvx6l0k" w:colFirst="0" w:colLast="0"/>
      <w:bookmarkEnd w:id="20"/>
      <w:r>
        <w:rPr>
          <w:b/>
          <w:bCs/>
          <w:color w:val="000000"/>
          <w:sz w:val="26"/>
          <w:szCs w:val="26"/>
          <w:rtl w:val="0"/>
        </w:rPr>
        <w:t>Step 2: Number of Fragments</w:t>
      </w:r>
    </w:p>
    <w:p w14:paraId="000000A9">
      <w:pPr>
        <w:jc w:val="both"/>
        <w:rPr>
          <w:rFonts w:ascii="Arial" w:hAnsi="Arial" w:eastAsia="Arial" w:cs="Arial"/>
        </w:rPr>
      </w:pPr>
      <w:r>
        <w:rPr>
          <w:rFonts w:ascii="Arial" w:hAnsi="Arial" w:eastAsia="Arial" w:cs="Arial"/>
          <w:rtl w:val="0"/>
        </w:rPr>
        <w:t>120001480=8.11\frac{12000}{1480}=8.11148012000​=8.11</w:t>
      </w:r>
    </w:p>
    <w:p w14:paraId="000000AA">
      <w:pPr>
        <w:spacing w:before="240" w:after="240"/>
        <w:jc w:val="both"/>
        <w:rPr>
          <w:rFonts w:ascii="Arial" w:hAnsi="Arial" w:eastAsia="Arial" w:cs="Arial"/>
        </w:rPr>
      </w:pPr>
      <w:r>
        <w:rPr>
          <w:rFonts w:ascii="Arial" w:hAnsi="Arial" w:eastAsia="Arial" w:cs="Arial"/>
          <w:rtl w:val="0"/>
        </w:rPr>
        <w:t>Therefore,</w:t>
      </w:r>
    </w:p>
    <w:p w14:paraId="000000AB">
      <w:pPr>
        <w:spacing w:before="240" w:after="240"/>
        <w:jc w:val="both"/>
        <w:rPr>
          <w:rFonts w:ascii="Arial" w:hAnsi="Arial" w:eastAsia="Arial" w:cs="Arial"/>
          <w:b/>
          <w:bCs/>
        </w:rPr>
      </w:pPr>
      <w:r>
        <w:rPr>
          <w:rFonts w:ascii="Arial" w:hAnsi="Arial" w:eastAsia="Arial" w:cs="Arial"/>
          <w:rtl w:val="0"/>
        </w:rPr>
        <w:t xml:space="preserve">Fragments = </w:t>
      </w:r>
      <w:r>
        <w:rPr>
          <w:rFonts w:ascii="Arial" w:hAnsi="Arial" w:eastAsia="Arial" w:cs="Arial"/>
          <w:b/>
          <w:bCs/>
          <w:rtl w:val="0"/>
        </w:rPr>
        <w:t>9</w:t>
      </w:r>
    </w:p>
    <w:p w14:paraId="000000AC">
      <w:pPr>
        <w:jc w:val="both"/>
        <w:rPr>
          <w:rFonts w:ascii="Arial" w:hAnsi="Arial" w:eastAsia="Arial" w:cs="Arial"/>
        </w:rPr>
      </w:pPr>
    </w:p>
    <w:p w14:paraId="000000AD">
      <w:pPr>
        <w:pStyle w:val="4"/>
        <w:keepNext w:val="0"/>
        <w:keepLines w:val="0"/>
        <w:spacing w:before="280" w:line="240" w:lineRule="auto"/>
        <w:jc w:val="both"/>
        <w:rPr>
          <w:b/>
          <w:bCs/>
          <w:color w:val="000000"/>
          <w:sz w:val="26"/>
          <w:szCs w:val="26"/>
        </w:rPr>
      </w:pPr>
      <w:bookmarkStart w:id="21" w:name="_heading=h.9qzdr57xcv82" w:colFirst="0" w:colLast="0"/>
      <w:bookmarkEnd w:id="21"/>
      <w:r>
        <w:rPr>
          <w:b/>
          <w:bCs/>
          <w:color w:val="000000"/>
          <w:sz w:val="26"/>
          <w:szCs w:val="26"/>
          <w:rtl w:val="0"/>
        </w:rPr>
        <w:t>Step 3: Header Overhead</w:t>
      </w:r>
    </w:p>
    <w:p w14:paraId="000000AE">
      <w:pPr>
        <w:spacing w:before="240" w:after="240"/>
        <w:jc w:val="both"/>
        <w:rPr>
          <w:rFonts w:ascii="Arial" w:hAnsi="Arial" w:eastAsia="Arial" w:cs="Arial"/>
        </w:rPr>
      </w:pPr>
      <w:r>
        <w:rPr>
          <w:rFonts w:ascii="Arial" w:hAnsi="Arial" w:eastAsia="Arial" w:cs="Arial"/>
          <w:rtl w:val="0"/>
        </w:rPr>
        <w:t>Each fragment requires a new header.</w:t>
      </w:r>
    </w:p>
    <w:p w14:paraId="000000AF">
      <w:pPr>
        <w:jc w:val="both"/>
        <w:rPr>
          <w:rFonts w:ascii="Arial" w:hAnsi="Arial" w:eastAsia="Arial" w:cs="Arial"/>
        </w:rPr>
      </w:pPr>
      <w:r>
        <w:rPr>
          <w:rFonts w:ascii="Arial" w:hAnsi="Arial" w:eastAsia="Arial" w:cs="Arial"/>
          <w:rtl w:val="0"/>
        </w:rPr>
        <w:t>9×20=180 bytes9 \times20=180\text{ bytes}9×20=180 bytes</w:t>
      </w:r>
    </w:p>
    <w:p w14:paraId="000000B0">
      <w:pPr>
        <w:pStyle w:val="3"/>
        <w:keepNext w:val="0"/>
        <w:keepLines w:val="0"/>
        <w:spacing w:after="80" w:line="240" w:lineRule="auto"/>
        <w:jc w:val="both"/>
        <w:rPr>
          <w:b/>
          <w:bCs/>
          <w:sz w:val="34"/>
          <w:szCs w:val="34"/>
        </w:rPr>
      </w:pPr>
      <w:bookmarkStart w:id="22" w:name="_heading=h.vhay6m6ndzdw" w:colFirst="0" w:colLast="0"/>
      <w:bookmarkEnd w:id="22"/>
      <w:r>
        <w:rPr>
          <w:b/>
          <w:bCs/>
          <w:sz w:val="34"/>
          <w:szCs w:val="34"/>
          <w:rtl w:val="0"/>
        </w:rPr>
        <w:t>Final Answer</w:t>
      </w:r>
    </w:p>
    <w:p w14:paraId="000000B1">
      <w:pPr>
        <w:numPr>
          <w:ilvl w:val="0"/>
          <w:numId w:val="6"/>
        </w:numPr>
        <w:spacing w:before="240" w:after="0" w:afterAutospacing="0"/>
        <w:ind w:left="720" w:hanging="360"/>
        <w:rPr>
          <w:rFonts w:ascii="Arial" w:hAnsi="Arial" w:eastAsia="Arial" w:cs="Arial"/>
        </w:rPr>
      </w:pPr>
      <w:r>
        <w:rPr>
          <w:rFonts w:ascii="Arial" w:hAnsi="Arial" w:eastAsia="Arial" w:cs="Arial"/>
          <w:rtl w:val="0"/>
        </w:rPr>
        <w:t xml:space="preserve">Number of Fragments = </w:t>
      </w:r>
      <w:r>
        <w:rPr>
          <w:rFonts w:ascii="Arial" w:hAnsi="Arial" w:eastAsia="Arial" w:cs="Arial"/>
          <w:b/>
          <w:bCs/>
          <w:rtl w:val="0"/>
        </w:rPr>
        <w:t>9</w:t>
      </w:r>
    </w:p>
    <w:p w14:paraId="000000B2">
      <w:pPr>
        <w:numPr>
          <w:ilvl w:val="0"/>
          <w:numId w:val="6"/>
        </w:numPr>
        <w:spacing w:before="0" w:beforeAutospacing="0" w:after="240"/>
        <w:ind w:left="720" w:hanging="360"/>
        <w:rPr>
          <w:rFonts w:ascii="Arial" w:hAnsi="Arial" w:eastAsia="Arial" w:cs="Arial"/>
        </w:rPr>
      </w:pPr>
      <w:r>
        <w:rPr>
          <w:rFonts w:ascii="Arial" w:hAnsi="Arial" w:eastAsia="Arial" w:cs="Arial"/>
          <w:rtl w:val="0"/>
        </w:rPr>
        <w:t xml:space="preserve">Header Overhead = </w:t>
      </w:r>
      <w:r>
        <w:rPr>
          <w:rFonts w:ascii="Arial" w:hAnsi="Arial" w:eastAsia="Arial" w:cs="Arial"/>
          <w:b/>
          <w:bCs/>
          <w:rtl w:val="0"/>
        </w:rPr>
        <w:t>180 bytes</w:t>
      </w:r>
    </w:p>
    <w:p w14:paraId="000000B3">
      <w:pPr>
        <w:jc w:val="both"/>
        <w:rPr>
          <w:rFonts w:ascii="Arial" w:hAnsi="Arial" w:eastAsia="Arial" w:cs="Arial"/>
        </w:rPr>
      </w:pPr>
    </w:p>
    <w:p w14:paraId="000000B4">
      <w:pPr>
        <w:pStyle w:val="4"/>
        <w:keepNext w:val="0"/>
        <w:keepLines w:val="0"/>
        <w:spacing w:before="280" w:line="240" w:lineRule="auto"/>
        <w:jc w:val="both"/>
        <w:rPr>
          <w:b/>
          <w:bCs/>
          <w:color w:val="000000"/>
          <w:sz w:val="26"/>
          <w:szCs w:val="26"/>
        </w:rPr>
      </w:pPr>
      <w:bookmarkStart w:id="23" w:name="_heading=h.j1p6hua6x8ln" w:colFirst="0" w:colLast="0"/>
      <w:bookmarkEnd w:id="23"/>
      <w:r>
        <w:rPr>
          <w:b/>
          <w:bCs/>
          <w:color w:val="000000"/>
          <w:sz w:val="26"/>
          <w:szCs w:val="26"/>
          <w:rtl w:val="0"/>
        </w:rPr>
        <w:t>Explanation</w:t>
      </w:r>
    </w:p>
    <w:p w14:paraId="000000B5">
      <w:pPr>
        <w:spacing w:before="240" w:after="240"/>
        <w:jc w:val="both"/>
        <w:rPr>
          <w:rFonts w:ascii="Arial" w:hAnsi="Arial" w:eastAsia="Arial" w:cs="Arial"/>
        </w:rPr>
      </w:pPr>
      <w:r>
        <w:rPr>
          <w:rFonts w:ascii="Arial" w:hAnsi="Arial" w:eastAsia="Arial" w:cs="Arial"/>
          <w:rtl w:val="0"/>
        </w:rPr>
        <w:t xml:space="preserve">The </w:t>
      </w:r>
      <w:r>
        <w:rPr>
          <w:rFonts w:ascii="Arial" w:hAnsi="Arial" w:eastAsia="Arial" w:cs="Arial"/>
          <w:b/>
          <w:bCs/>
          <w:rtl w:val="0"/>
        </w:rPr>
        <w:t>Network Layer</w:t>
      </w:r>
      <w:r>
        <w:rPr>
          <w:rFonts w:ascii="Arial" w:hAnsi="Arial" w:eastAsia="Arial" w:cs="Arial"/>
          <w:rtl w:val="0"/>
        </w:rPr>
        <w:t xml:space="preserve"> fragments packets whenever they exceed the MTU of a network. Each fragment contains its own IP header with fragment offset and identification fields. At the destination, all fragments are reassembled to reconstruct the original packet, ensuring successful delivery.</w:t>
      </w:r>
    </w:p>
    <w:p w14:paraId="000000B6">
      <w:pPr>
        <w:jc w:val="both"/>
        <w:rPr>
          <w:rFonts w:ascii="Arial" w:hAnsi="Arial" w:eastAsia="Arial" w:cs="Arial"/>
        </w:rPr>
      </w:pPr>
    </w:p>
    <w:p w14:paraId="000000B7">
      <w:pPr>
        <w:pStyle w:val="2"/>
        <w:keepNext w:val="0"/>
        <w:keepLines w:val="0"/>
        <w:spacing w:before="480" w:line="240" w:lineRule="auto"/>
        <w:jc w:val="both"/>
        <w:rPr>
          <w:b/>
          <w:bCs/>
          <w:sz w:val="46"/>
          <w:szCs w:val="46"/>
        </w:rPr>
      </w:pPr>
      <w:bookmarkStart w:id="24" w:name="_heading=h.kxyqqke5x1h4" w:colFirst="0" w:colLast="0"/>
      <w:bookmarkEnd w:id="24"/>
      <w:r>
        <w:rPr>
          <w:b/>
          <w:bCs/>
          <w:sz w:val="46"/>
          <w:szCs w:val="46"/>
          <w:rtl w:val="0"/>
        </w:rPr>
        <w:t>4. Sliding Window Protocol</w:t>
      </w:r>
    </w:p>
    <w:p w14:paraId="000000B8">
      <w:pPr>
        <w:pStyle w:val="4"/>
        <w:keepNext w:val="0"/>
        <w:keepLines w:val="0"/>
        <w:spacing w:before="280" w:line="240" w:lineRule="auto"/>
        <w:jc w:val="both"/>
        <w:rPr>
          <w:b/>
          <w:bCs/>
          <w:color w:val="000000"/>
          <w:sz w:val="26"/>
          <w:szCs w:val="26"/>
        </w:rPr>
      </w:pPr>
      <w:bookmarkStart w:id="25" w:name="_heading=h.cy839az665lq" w:colFirst="0" w:colLast="0"/>
      <w:bookmarkEnd w:id="25"/>
      <w:r>
        <w:rPr>
          <w:b/>
          <w:bCs/>
          <w:color w:val="000000"/>
          <w:sz w:val="26"/>
          <w:szCs w:val="26"/>
          <w:rtl w:val="0"/>
        </w:rPr>
        <w:t>Given</w:t>
      </w:r>
    </w:p>
    <w:p w14:paraId="000000B9">
      <w:pPr>
        <w:numPr>
          <w:ilvl w:val="0"/>
          <w:numId w:val="7"/>
        </w:numPr>
        <w:spacing w:before="240" w:after="0" w:afterAutospacing="0"/>
        <w:ind w:left="720" w:hanging="360"/>
        <w:rPr>
          <w:rFonts w:ascii="Arial" w:hAnsi="Arial" w:eastAsia="Arial" w:cs="Arial"/>
        </w:rPr>
      </w:pPr>
      <w:r>
        <w:rPr>
          <w:rFonts w:ascii="Arial" w:hAnsi="Arial" w:eastAsia="Arial" w:cs="Arial"/>
          <w:rtl w:val="0"/>
        </w:rPr>
        <w:t xml:space="preserve">Window size = </w:t>
      </w:r>
      <w:r>
        <w:rPr>
          <w:rFonts w:ascii="Arial" w:hAnsi="Arial" w:eastAsia="Arial" w:cs="Arial"/>
          <w:b/>
          <w:bCs/>
          <w:rtl w:val="0"/>
        </w:rPr>
        <w:t>6</w:t>
      </w:r>
    </w:p>
    <w:p w14:paraId="000000BA">
      <w:pPr>
        <w:numPr>
          <w:ilvl w:val="0"/>
          <w:numId w:val="7"/>
        </w:numPr>
        <w:spacing w:before="0" w:beforeAutospacing="0" w:after="240"/>
        <w:ind w:left="720" w:hanging="360"/>
        <w:rPr>
          <w:rFonts w:ascii="Arial" w:hAnsi="Arial" w:eastAsia="Arial" w:cs="Arial"/>
        </w:rPr>
      </w:pPr>
      <w:r>
        <w:rPr>
          <w:rFonts w:ascii="Arial" w:hAnsi="Arial" w:eastAsia="Arial" w:cs="Arial"/>
          <w:rtl w:val="0"/>
        </w:rPr>
        <w:t xml:space="preserve">Total Frames = </w:t>
      </w:r>
      <w:r>
        <w:rPr>
          <w:rFonts w:ascii="Arial" w:hAnsi="Arial" w:eastAsia="Arial" w:cs="Arial"/>
          <w:b/>
          <w:bCs/>
          <w:rtl w:val="0"/>
        </w:rPr>
        <w:t>48</w:t>
      </w:r>
    </w:p>
    <w:p w14:paraId="000000BB">
      <w:pPr>
        <w:jc w:val="both"/>
        <w:rPr>
          <w:rFonts w:ascii="Arial" w:hAnsi="Arial" w:eastAsia="Arial" w:cs="Arial"/>
        </w:rPr>
      </w:pPr>
    </w:p>
    <w:p w14:paraId="000000BC">
      <w:pPr>
        <w:pStyle w:val="4"/>
        <w:keepNext w:val="0"/>
        <w:keepLines w:val="0"/>
        <w:spacing w:before="280" w:line="240" w:lineRule="auto"/>
        <w:jc w:val="both"/>
        <w:rPr>
          <w:b/>
          <w:bCs/>
          <w:color w:val="000000"/>
          <w:sz w:val="26"/>
          <w:szCs w:val="26"/>
        </w:rPr>
      </w:pPr>
      <w:bookmarkStart w:id="26" w:name="_heading=h.cbik152wlupv" w:colFirst="0" w:colLast="0"/>
      <w:bookmarkEnd w:id="26"/>
      <w:r>
        <w:rPr>
          <w:b/>
          <w:bCs/>
          <w:color w:val="000000"/>
          <w:sz w:val="26"/>
          <w:szCs w:val="26"/>
          <w:rtl w:val="0"/>
        </w:rPr>
        <w:t>Windows</w:t>
      </w:r>
    </w:p>
    <w:p w14:paraId="000000BD">
      <w:pPr>
        <w:jc w:val="both"/>
        <w:rPr>
          <w:rFonts w:ascii="Arial" w:hAnsi="Arial" w:eastAsia="Arial" w:cs="Arial"/>
        </w:rPr>
      </w:pPr>
      <w:r>
        <w:rPr>
          <w:rFonts w:ascii="Arial" w:hAnsi="Arial" w:eastAsia="Arial" w:cs="Arial"/>
          <w:rtl w:val="0"/>
        </w:rPr>
        <w:t>48/6=848/6=848/6=8</w:t>
      </w:r>
    </w:p>
    <w:p w14:paraId="000000BE">
      <w:pPr>
        <w:pStyle w:val="4"/>
        <w:keepNext w:val="0"/>
        <w:keepLines w:val="0"/>
        <w:spacing w:before="280" w:line="240" w:lineRule="auto"/>
        <w:jc w:val="both"/>
        <w:rPr>
          <w:b/>
          <w:bCs/>
          <w:color w:val="000000"/>
          <w:sz w:val="26"/>
          <w:szCs w:val="26"/>
        </w:rPr>
      </w:pPr>
      <w:bookmarkStart w:id="27" w:name="_heading=h.otxznry161yu" w:colFirst="0" w:colLast="0"/>
      <w:bookmarkEnd w:id="27"/>
      <w:r>
        <w:rPr>
          <w:b/>
          <w:bCs/>
          <w:color w:val="000000"/>
          <w:sz w:val="26"/>
          <w:szCs w:val="26"/>
          <w:rtl w:val="0"/>
        </w:rPr>
        <w:t>Retransmissions</w:t>
      </w:r>
    </w:p>
    <w:p w14:paraId="000000BF">
      <w:pPr>
        <w:spacing w:before="240" w:after="240"/>
        <w:jc w:val="both"/>
        <w:rPr>
          <w:rFonts w:ascii="Arial" w:hAnsi="Arial" w:eastAsia="Arial" w:cs="Arial"/>
        </w:rPr>
      </w:pPr>
      <w:r>
        <w:rPr>
          <w:rFonts w:ascii="Arial" w:hAnsi="Arial" w:eastAsia="Arial" w:cs="Arial"/>
          <w:rtl w:val="0"/>
        </w:rPr>
        <w:t>One frame lost in every window</w:t>
      </w:r>
    </w:p>
    <w:p w14:paraId="000000C0">
      <w:pPr>
        <w:jc w:val="both"/>
        <w:rPr>
          <w:rFonts w:ascii="Arial" w:hAnsi="Arial" w:eastAsia="Arial" w:cs="Arial"/>
        </w:rPr>
      </w:pPr>
      <w:r>
        <w:rPr>
          <w:rFonts w:ascii="Arial" w:hAnsi="Arial" w:eastAsia="Arial" w:cs="Arial"/>
          <w:rtl w:val="0"/>
        </w:rPr>
        <w:t>8×1=88 \times1=88×1=8</w:t>
      </w:r>
    </w:p>
    <w:p w14:paraId="000000C1">
      <w:pPr>
        <w:pStyle w:val="3"/>
        <w:keepNext w:val="0"/>
        <w:keepLines w:val="0"/>
        <w:spacing w:after="80" w:line="240" w:lineRule="auto"/>
        <w:jc w:val="both"/>
        <w:rPr>
          <w:b/>
          <w:bCs/>
          <w:sz w:val="34"/>
          <w:szCs w:val="34"/>
        </w:rPr>
      </w:pPr>
      <w:bookmarkStart w:id="28" w:name="_heading=h.c164vt5e8std" w:colFirst="0" w:colLast="0"/>
      <w:bookmarkEnd w:id="28"/>
      <w:r>
        <w:rPr>
          <w:b/>
          <w:bCs/>
          <w:sz w:val="34"/>
          <w:szCs w:val="34"/>
          <w:rtl w:val="0"/>
        </w:rPr>
        <w:t>Final Answer</w:t>
      </w:r>
    </w:p>
    <w:p w14:paraId="000000C2">
      <w:pPr>
        <w:numPr>
          <w:ilvl w:val="0"/>
          <w:numId w:val="8"/>
        </w:numPr>
        <w:spacing w:before="240" w:after="0" w:afterAutospacing="0"/>
        <w:ind w:left="720" w:hanging="360"/>
        <w:rPr>
          <w:rFonts w:ascii="Arial" w:hAnsi="Arial" w:eastAsia="Arial" w:cs="Arial"/>
        </w:rPr>
      </w:pPr>
      <w:r>
        <w:rPr>
          <w:rFonts w:ascii="Arial" w:hAnsi="Arial" w:eastAsia="Arial" w:cs="Arial"/>
          <w:rtl w:val="0"/>
        </w:rPr>
        <w:t xml:space="preserve">Transmission Windows = </w:t>
      </w:r>
      <w:r>
        <w:rPr>
          <w:rFonts w:ascii="Arial" w:hAnsi="Arial" w:eastAsia="Arial" w:cs="Arial"/>
          <w:b/>
          <w:bCs/>
          <w:rtl w:val="0"/>
        </w:rPr>
        <w:t>8</w:t>
      </w:r>
    </w:p>
    <w:p w14:paraId="000000C3">
      <w:pPr>
        <w:numPr>
          <w:ilvl w:val="0"/>
          <w:numId w:val="8"/>
        </w:numPr>
        <w:spacing w:before="0" w:beforeAutospacing="0" w:after="240"/>
        <w:ind w:left="720" w:hanging="360"/>
        <w:rPr>
          <w:rFonts w:ascii="Arial" w:hAnsi="Arial" w:eastAsia="Arial" w:cs="Arial"/>
        </w:rPr>
      </w:pPr>
      <w:r>
        <w:rPr>
          <w:rFonts w:ascii="Arial" w:hAnsi="Arial" w:eastAsia="Arial" w:cs="Arial"/>
          <w:rtl w:val="0"/>
        </w:rPr>
        <w:t xml:space="preserve">Retransmissions = </w:t>
      </w:r>
      <w:r>
        <w:rPr>
          <w:rFonts w:ascii="Arial" w:hAnsi="Arial" w:eastAsia="Arial" w:cs="Arial"/>
          <w:b/>
          <w:bCs/>
          <w:rtl w:val="0"/>
        </w:rPr>
        <w:t>8</w:t>
      </w:r>
    </w:p>
    <w:p w14:paraId="000000C4">
      <w:pPr>
        <w:jc w:val="both"/>
        <w:rPr>
          <w:rFonts w:ascii="Arial" w:hAnsi="Arial" w:eastAsia="Arial" w:cs="Arial"/>
        </w:rPr>
      </w:pPr>
    </w:p>
    <w:p w14:paraId="000000C5">
      <w:pPr>
        <w:pStyle w:val="4"/>
        <w:keepNext w:val="0"/>
        <w:keepLines w:val="0"/>
        <w:spacing w:before="280" w:line="240" w:lineRule="auto"/>
        <w:jc w:val="both"/>
        <w:rPr>
          <w:b/>
          <w:bCs/>
          <w:color w:val="000000"/>
          <w:sz w:val="26"/>
          <w:szCs w:val="26"/>
        </w:rPr>
      </w:pPr>
      <w:bookmarkStart w:id="29" w:name="_heading=h.c36awmgmncz1" w:colFirst="0" w:colLast="0"/>
      <w:bookmarkEnd w:id="29"/>
      <w:r>
        <w:rPr>
          <w:b/>
          <w:bCs/>
          <w:color w:val="000000"/>
          <w:sz w:val="26"/>
          <w:szCs w:val="26"/>
          <w:rtl w:val="0"/>
        </w:rPr>
        <w:t>Flow Control</w:t>
      </w:r>
    </w:p>
    <w:p w14:paraId="000000C6">
      <w:pPr>
        <w:spacing w:before="240" w:after="240"/>
        <w:jc w:val="both"/>
        <w:rPr>
          <w:rFonts w:ascii="Arial" w:hAnsi="Arial" w:eastAsia="Arial" w:cs="Arial"/>
        </w:rPr>
      </w:pPr>
      <w:r>
        <w:rPr>
          <w:rFonts w:ascii="Arial" w:hAnsi="Arial" w:eastAsia="Arial" w:cs="Arial"/>
          <w:rtl w:val="0"/>
        </w:rPr>
        <w:t>Flow control ensures the sender does not overload the receiver. It balances transmission speed, minimizes congestion, reduces packet loss, and improves communication efficiency.</w:t>
      </w:r>
    </w:p>
    <w:p w14:paraId="000000C7">
      <w:pPr>
        <w:jc w:val="both"/>
        <w:rPr>
          <w:rFonts w:ascii="Arial" w:hAnsi="Arial" w:eastAsia="Arial" w:cs="Arial"/>
        </w:rPr>
      </w:pPr>
    </w:p>
    <w:p w14:paraId="000000C8">
      <w:pPr>
        <w:pStyle w:val="2"/>
        <w:keepNext w:val="0"/>
        <w:keepLines w:val="0"/>
        <w:spacing w:before="480" w:line="240" w:lineRule="auto"/>
        <w:jc w:val="both"/>
        <w:rPr>
          <w:b/>
          <w:bCs/>
          <w:sz w:val="46"/>
          <w:szCs w:val="46"/>
        </w:rPr>
      </w:pPr>
      <w:bookmarkStart w:id="30" w:name="_heading=h.fzxkqmdvbq1z" w:colFirst="0" w:colLast="0"/>
      <w:bookmarkEnd w:id="30"/>
      <w:r>
        <w:rPr>
          <w:b/>
          <w:bCs/>
          <w:sz w:val="46"/>
          <w:szCs w:val="46"/>
          <w:rtl w:val="0"/>
        </w:rPr>
        <w:t>5. Session Layer Synchronization</w:t>
      </w:r>
    </w:p>
    <w:p w14:paraId="000000C9">
      <w:pPr>
        <w:pStyle w:val="4"/>
        <w:keepNext w:val="0"/>
        <w:keepLines w:val="0"/>
        <w:spacing w:before="280" w:line="240" w:lineRule="auto"/>
        <w:jc w:val="both"/>
        <w:rPr>
          <w:b/>
          <w:bCs/>
          <w:color w:val="000000"/>
          <w:sz w:val="26"/>
          <w:szCs w:val="26"/>
        </w:rPr>
      </w:pPr>
      <w:bookmarkStart w:id="31" w:name="_heading=h.vqplftauf2pf" w:colFirst="0" w:colLast="0"/>
      <w:bookmarkEnd w:id="31"/>
      <w:r>
        <w:rPr>
          <w:b/>
          <w:bCs/>
          <w:color w:val="000000"/>
          <w:sz w:val="26"/>
          <w:szCs w:val="26"/>
          <w:rtl w:val="0"/>
        </w:rPr>
        <w:t>Given</w:t>
      </w:r>
    </w:p>
    <w:p w14:paraId="000000CA">
      <w:pPr>
        <w:numPr>
          <w:ilvl w:val="0"/>
          <w:numId w:val="9"/>
        </w:numPr>
        <w:spacing w:before="240" w:after="0" w:afterAutospacing="0"/>
        <w:ind w:left="720" w:hanging="360"/>
        <w:rPr>
          <w:rFonts w:ascii="Arial" w:hAnsi="Arial" w:eastAsia="Arial" w:cs="Arial"/>
        </w:rPr>
      </w:pPr>
      <w:r>
        <w:rPr>
          <w:rFonts w:ascii="Arial" w:hAnsi="Arial" w:eastAsia="Arial" w:cs="Arial"/>
          <w:rtl w:val="0"/>
        </w:rPr>
        <w:t xml:space="preserve">Video File = </w:t>
      </w:r>
      <w:r>
        <w:rPr>
          <w:rFonts w:ascii="Arial" w:hAnsi="Arial" w:eastAsia="Arial" w:cs="Arial"/>
          <w:b/>
          <w:bCs/>
          <w:rtl w:val="0"/>
        </w:rPr>
        <w:t>600 MB</w:t>
      </w:r>
    </w:p>
    <w:p w14:paraId="000000CB">
      <w:pPr>
        <w:numPr>
          <w:ilvl w:val="0"/>
          <w:numId w:val="9"/>
        </w:numPr>
        <w:spacing w:before="0" w:beforeAutospacing="0" w:after="0" w:afterAutospacing="0"/>
        <w:ind w:left="720" w:hanging="360"/>
        <w:rPr>
          <w:rFonts w:ascii="Arial" w:hAnsi="Arial" w:eastAsia="Arial" w:cs="Arial"/>
        </w:rPr>
      </w:pPr>
      <w:r>
        <w:rPr>
          <w:rFonts w:ascii="Arial" w:hAnsi="Arial" w:eastAsia="Arial" w:cs="Arial"/>
          <w:rtl w:val="0"/>
        </w:rPr>
        <w:t xml:space="preserve">Checkpoint every </w:t>
      </w:r>
      <w:r>
        <w:rPr>
          <w:rFonts w:ascii="Arial" w:hAnsi="Arial" w:eastAsia="Arial" w:cs="Arial"/>
          <w:b/>
          <w:bCs/>
          <w:rtl w:val="0"/>
        </w:rPr>
        <w:t>60 MB</w:t>
      </w:r>
    </w:p>
    <w:p w14:paraId="000000CC">
      <w:pPr>
        <w:numPr>
          <w:ilvl w:val="0"/>
          <w:numId w:val="9"/>
        </w:numPr>
        <w:spacing w:before="0" w:beforeAutospacing="0" w:after="240"/>
        <w:ind w:left="720" w:hanging="360"/>
        <w:rPr>
          <w:rFonts w:ascii="Arial" w:hAnsi="Arial" w:eastAsia="Arial" w:cs="Arial"/>
        </w:rPr>
      </w:pPr>
      <w:r>
        <w:rPr>
          <w:rFonts w:ascii="Arial" w:hAnsi="Arial" w:eastAsia="Arial" w:cs="Arial"/>
          <w:rtl w:val="0"/>
        </w:rPr>
        <w:t xml:space="preserve">Failure after </w:t>
      </w:r>
      <w:r>
        <w:rPr>
          <w:rFonts w:ascii="Arial" w:hAnsi="Arial" w:eastAsia="Arial" w:cs="Arial"/>
          <w:b/>
          <w:bCs/>
          <w:rtl w:val="0"/>
        </w:rPr>
        <w:t>390 MB</w:t>
      </w:r>
    </w:p>
    <w:p w14:paraId="000000CD">
      <w:pPr>
        <w:jc w:val="both"/>
        <w:rPr>
          <w:rFonts w:ascii="Arial" w:hAnsi="Arial" w:eastAsia="Arial" w:cs="Arial"/>
        </w:rPr>
      </w:pPr>
    </w:p>
    <w:p w14:paraId="000000CE">
      <w:pPr>
        <w:pStyle w:val="4"/>
        <w:keepNext w:val="0"/>
        <w:keepLines w:val="0"/>
        <w:spacing w:before="280" w:line="240" w:lineRule="auto"/>
        <w:jc w:val="both"/>
        <w:rPr>
          <w:b/>
          <w:bCs/>
          <w:color w:val="000000"/>
          <w:sz w:val="26"/>
          <w:szCs w:val="26"/>
        </w:rPr>
      </w:pPr>
      <w:bookmarkStart w:id="32" w:name="_heading=h.1g4p2wcf9z7p" w:colFirst="0" w:colLast="0"/>
      <w:bookmarkEnd w:id="32"/>
      <w:r>
        <w:rPr>
          <w:b/>
          <w:bCs/>
          <w:color w:val="000000"/>
          <w:sz w:val="26"/>
          <w:szCs w:val="26"/>
          <w:rtl w:val="0"/>
        </w:rPr>
        <w:t>Step 1: Number of Checkpoints Before Failure</w:t>
      </w:r>
    </w:p>
    <w:p w14:paraId="000000CF">
      <w:pPr>
        <w:spacing w:before="240" w:after="240"/>
        <w:jc w:val="both"/>
        <w:rPr>
          <w:rFonts w:ascii="Arial" w:hAnsi="Arial" w:eastAsia="Arial" w:cs="Arial"/>
        </w:rPr>
      </w:pPr>
      <w:r>
        <w:rPr>
          <w:rFonts w:ascii="Arial" w:hAnsi="Arial" w:eastAsia="Arial" w:cs="Arial"/>
          <w:rtl w:val="0"/>
        </w:rPr>
        <w:t>Checkpoints occur at</w:t>
      </w:r>
    </w:p>
    <w:p w14:paraId="000000D0">
      <w:pPr>
        <w:spacing w:before="240" w:after="240"/>
        <w:jc w:val="both"/>
        <w:rPr>
          <w:rFonts w:ascii="Arial" w:hAnsi="Arial" w:eastAsia="Arial" w:cs="Arial"/>
        </w:rPr>
      </w:pPr>
      <w:r>
        <w:rPr>
          <w:rFonts w:ascii="Arial" w:hAnsi="Arial" w:eastAsia="Arial" w:cs="Arial"/>
          <w:rtl w:val="0"/>
        </w:rPr>
        <w:t>60</w:t>
      </w:r>
    </w:p>
    <w:p w14:paraId="000000D1">
      <w:pPr>
        <w:spacing w:before="240" w:after="240"/>
        <w:jc w:val="both"/>
        <w:rPr>
          <w:rFonts w:ascii="Arial" w:hAnsi="Arial" w:eastAsia="Arial" w:cs="Arial"/>
        </w:rPr>
      </w:pPr>
      <w:r>
        <w:rPr>
          <w:rFonts w:ascii="Arial" w:hAnsi="Arial" w:eastAsia="Arial" w:cs="Arial"/>
          <w:rtl w:val="0"/>
        </w:rPr>
        <w:t>120</w:t>
      </w:r>
    </w:p>
    <w:p w14:paraId="000000D2">
      <w:pPr>
        <w:spacing w:before="240" w:after="240"/>
        <w:jc w:val="both"/>
        <w:rPr>
          <w:rFonts w:ascii="Arial" w:hAnsi="Arial" w:eastAsia="Arial" w:cs="Arial"/>
        </w:rPr>
      </w:pPr>
      <w:r>
        <w:rPr>
          <w:rFonts w:ascii="Arial" w:hAnsi="Arial" w:eastAsia="Arial" w:cs="Arial"/>
          <w:rtl w:val="0"/>
        </w:rPr>
        <w:t>180</w:t>
      </w:r>
    </w:p>
    <w:p w14:paraId="000000D3">
      <w:pPr>
        <w:spacing w:before="240" w:after="240"/>
        <w:jc w:val="both"/>
        <w:rPr>
          <w:rFonts w:ascii="Arial" w:hAnsi="Arial" w:eastAsia="Arial" w:cs="Arial"/>
        </w:rPr>
      </w:pPr>
      <w:r>
        <w:rPr>
          <w:rFonts w:ascii="Arial" w:hAnsi="Arial" w:eastAsia="Arial" w:cs="Arial"/>
          <w:rtl w:val="0"/>
        </w:rPr>
        <w:t>240</w:t>
      </w:r>
    </w:p>
    <w:p w14:paraId="000000D4">
      <w:pPr>
        <w:spacing w:before="240" w:after="240"/>
        <w:jc w:val="both"/>
        <w:rPr>
          <w:rFonts w:ascii="Arial" w:hAnsi="Arial" w:eastAsia="Arial" w:cs="Arial"/>
        </w:rPr>
      </w:pPr>
      <w:r>
        <w:rPr>
          <w:rFonts w:ascii="Arial" w:hAnsi="Arial" w:eastAsia="Arial" w:cs="Arial"/>
          <w:rtl w:val="0"/>
        </w:rPr>
        <w:t>300</w:t>
      </w:r>
    </w:p>
    <w:p w14:paraId="000000D5">
      <w:pPr>
        <w:spacing w:before="240" w:after="240"/>
        <w:jc w:val="both"/>
        <w:rPr>
          <w:rFonts w:ascii="Arial" w:hAnsi="Arial" w:eastAsia="Arial" w:cs="Arial"/>
        </w:rPr>
      </w:pPr>
      <w:r>
        <w:rPr>
          <w:rFonts w:ascii="Arial" w:hAnsi="Arial" w:eastAsia="Arial" w:cs="Arial"/>
          <w:rtl w:val="0"/>
        </w:rPr>
        <w:t>360</w:t>
      </w:r>
    </w:p>
    <w:p w14:paraId="000000D6">
      <w:pPr>
        <w:spacing w:before="240" w:after="240"/>
        <w:jc w:val="both"/>
        <w:rPr>
          <w:rFonts w:ascii="Arial" w:hAnsi="Arial" w:eastAsia="Arial" w:cs="Arial"/>
          <w:b/>
          <w:bCs/>
        </w:rPr>
      </w:pPr>
      <w:r>
        <w:rPr>
          <w:rFonts w:ascii="Arial" w:hAnsi="Arial" w:eastAsia="Arial" w:cs="Arial"/>
          <w:rtl w:val="0"/>
        </w:rPr>
        <w:t xml:space="preserve">Total = </w:t>
      </w:r>
      <w:r>
        <w:rPr>
          <w:rFonts w:ascii="Arial" w:hAnsi="Arial" w:eastAsia="Arial" w:cs="Arial"/>
          <w:b/>
          <w:bCs/>
          <w:rtl w:val="0"/>
        </w:rPr>
        <w:t>6 checkpoints</w:t>
      </w:r>
    </w:p>
    <w:p w14:paraId="000000D7">
      <w:pPr>
        <w:jc w:val="both"/>
        <w:rPr>
          <w:rFonts w:ascii="Arial" w:hAnsi="Arial" w:eastAsia="Arial" w:cs="Arial"/>
        </w:rPr>
      </w:pPr>
    </w:p>
    <w:p w14:paraId="000000D8">
      <w:pPr>
        <w:pStyle w:val="4"/>
        <w:keepNext w:val="0"/>
        <w:keepLines w:val="0"/>
        <w:spacing w:before="280" w:line="240" w:lineRule="auto"/>
        <w:jc w:val="both"/>
        <w:rPr>
          <w:b/>
          <w:bCs/>
          <w:color w:val="000000"/>
          <w:sz w:val="26"/>
          <w:szCs w:val="26"/>
        </w:rPr>
      </w:pPr>
      <w:bookmarkStart w:id="33" w:name="_heading=h.jjakc8hoos5q" w:colFirst="0" w:colLast="0"/>
      <w:bookmarkEnd w:id="33"/>
      <w:r>
        <w:rPr>
          <w:b/>
          <w:bCs/>
          <w:color w:val="000000"/>
          <w:sz w:val="26"/>
          <w:szCs w:val="26"/>
          <w:rtl w:val="0"/>
        </w:rPr>
        <w:t>Step 2: Retransmission</w:t>
      </w:r>
    </w:p>
    <w:p w14:paraId="000000D9">
      <w:pPr>
        <w:spacing w:before="240" w:after="240"/>
        <w:jc w:val="both"/>
        <w:rPr>
          <w:rFonts w:ascii="Arial" w:hAnsi="Arial" w:eastAsia="Arial" w:cs="Arial"/>
          <w:b/>
          <w:bCs/>
        </w:rPr>
      </w:pPr>
      <w:r>
        <w:rPr>
          <w:rFonts w:ascii="Arial" w:hAnsi="Arial" w:eastAsia="Arial" w:cs="Arial"/>
          <w:rtl w:val="0"/>
        </w:rPr>
        <w:t xml:space="preserve">Last checkpoint = </w:t>
      </w:r>
      <w:r>
        <w:rPr>
          <w:rFonts w:ascii="Arial" w:hAnsi="Arial" w:eastAsia="Arial" w:cs="Arial"/>
          <w:b/>
          <w:bCs/>
          <w:rtl w:val="0"/>
        </w:rPr>
        <w:t>360 MB</w:t>
      </w:r>
    </w:p>
    <w:p w14:paraId="000000DA">
      <w:pPr>
        <w:spacing w:before="240" w:after="240"/>
        <w:jc w:val="both"/>
        <w:rPr>
          <w:rFonts w:ascii="Arial" w:hAnsi="Arial" w:eastAsia="Arial" w:cs="Arial"/>
          <w:b/>
          <w:bCs/>
        </w:rPr>
      </w:pPr>
      <w:r>
        <w:rPr>
          <w:rFonts w:ascii="Arial" w:hAnsi="Arial" w:eastAsia="Arial" w:cs="Arial"/>
          <w:rtl w:val="0"/>
        </w:rPr>
        <w:t xml:space="preserve">Failure = </w:t>
      </w:r>
      <w:r>
        <w:rPr>
          <w:rFonts w:ascii="Arial" w:hAnsi="Arial" w:eastAsia="Arial" w:cs="Arial"/>
          <w:b/>
          <w:bCs/>
          <w:rtl w:val="0"/>
        </w:rPr>
        <w:t>390 MB</w:t>
      </w:r>
    </w:p>
    <w:p w14:paraId="000000DB">
      <w:pPr>
        <w:spacing w:before="240" w:after="240"/>
        <w:jc w:val="both"/>
        <w:rPr>
          <w:rFonts w:ascii="Arial" w:hAnsi="Arial" w:eastAsia="Arial" w:cs="Arial"/>
        </w:rPr>
      </w:pPr>
      <w:r>
        <w:rPr>
          <w:rFonts w:ascii="Arial" w:hAnsi="Arial" w:eastAsia="Arial" w:cs="Arial"/>
          <w:rtl w:val="0"/>
        </w:rPr>
        <w:t>Retransmission</w:t>
      </w:r>
    </w:p>
    <w:p w14:paraId="000000DC">
      <w:pPr>
        <w:jc w:val="both"/>
        <w:rPr>
          <w:rFonts w:ascii="Arial" w:hAnsi="Arial" w:eastAsia="Arial" w:cs="Arial"/>
        </w:rPr>
      </w:pPr>
      <w:sdt>
        <w:sdtPr>
          <w:tag w:val="goog_rdk_1"/>
          <w:id w:val="-1362879814"/>
        </w:sdtPr>
        <w:sdtContent>
          <w:r>
            <w:rPr>
              <w:rFonts w:ascii="Arial Unicode MS" w:hAnsi="Arial Unicode MS" w:eastAsia="Arial Unicode MS" w:cs="Arial Unicode MS"/>
              <w:rtl w:val="0"/>
            </w:rPr>
            <w:t>390−360=30 MB390-360=30\text{ MB}390−360=30 MB</w:t>
          </w:r>
        </w:sdtContent>
      </w:sdt>
    </w:p>
    <w:p w14:paraId="000000DD">
      <w:pPr>
        <w:pStyle w:val="3"/>
        <w:keepNext w:val="0"/>
        <w:keepLines w:val="0"/>
        <w:spacing w:after="80" w:line="240" w:lineRule="auto"/>
        <w:jc w:val="both"/>
        <w:rPr>
          <w:b/>
          <w:bCs/>
          <w:sz w:val="34"/>
          <w:szCs w:val="34"/>
        </w:rPr>
      </w:pPr>
      <w:bookmarkStart w:id="34" w:name="_heading=h.ga40oei16q48" w:colFirst="0" w:colLast="0"/>
      <w:bookmarkEnd w:id="34"/>
      <w:r>
        <w:rPr>
          <w:b/>
          <w:bCs/>
          <w:sz w:val="34"/>
          <w:szCs w:val="34"/>
          <w:rtl w:val="0"/>
        </w:rPr>
        <w:t>Final Answer</w:t>
      </w:r>
    </w:p>
    <w:p w14:paraId="000000DE">
      <w:pPr>
        <w:numPr>
          <w:ilvl w:val="0"/>
          <w:numId w:val="10"/>
        </w:numPr>
        <w:spacing w:before="240" w:after="0" w:afterAutospacing="0"/>
        <w:ind w:left="720" w:hanging="360"/>
        <w:rPr>
          <w:rFonts w:ascii="Arial" w:hAnsi="Arial" w:eastAsia="Arial" w:cs="Arial"/>
        </w:rPr>
      </w:pPr>
      <w:r>
        <w:rPr>
          <w:rFonts w:ascii="Arial" w:hAnsi="Arial" w:eastAsia="Arial" w:cs="Arial"/>
          <w:rtl w:val="0"/>
        </w:rPr>
        <w:t xml:space="preserve">Checkpoints Created = </w:t>
      </w:r>
      <w:r>
        <w:rPr>
          <w:rFonts w:ascii="Arial" w:hAnsi="Arial" w:eastAsia="Arial" w:cs="Arial"/>
          <w:b/>
          <w:bCs/>
          <w:rtl w:val="0"/>
        </w:rPr>
        <w:t>6</w:t>
      </w:r>
    </w:p>
    <w:p w14:paraId="000000DF">
      <w:pPr>
        <w:numPr>
          <w:ilvl w:val="0"/>
          <w:numId w:val="10"/>
        </w:numPr>
        <w:spacing w:before="0" w:beforeAutospacing="0" w:after="240"/>
        <w:ind w:left="720" w:hanging="360"/>
        <w:rPr>
          <w:rFonts w:ascii="Arial" w:hAnsi="Arial" w:eastAsia="Arial" w:cs="Arial"/>
        </w:rPr>
      </w:pPr>
      <w:r>
        <w:rPr>
          <w:rFonts w:ascii="Arial" w:hAnsi="Arial" w:eastAsia="Arial" w:cs="Arial"/>
          <w:rtl w:val="0"/>
        </w:rPr>
        <w:t xml:space="preserve">Data Retransmitted = </w:t>
      </w:r>
      <w:r>
        <w:rPr>
          <w:rFonts w:ascii="Arial" w:hAnsi="Arial" w:eastAsia="Arial" w:cs="Arial"/>
          <w:b/>
          <w:bCs/>
          <w:rtl w:val="0"/>
        </w:rPr>
        <w:t>30 MB</w:t>
      </w:r>
    </w:p>
    <w:p w14:paraId="000000E0">
      <w:pPr>
        <w:jc w:val="both"/>
        <w:rPr>
          <w:rFonts w:ascii="Arial" w:hAnsi="Arial" w:eastAsia="Arial" w:cs="Arial"/>
        </w:rPr>
      </w:pPr>
    </w:p>
    <w:p w14:paraId="000000E1">
      <w:pPr>
        <w:pStyle w:val="4"/>
        <w:keepNext w:val="0"/>
        <w:keepLines w:val="0"/>
        <w:spacing w:before="280" w:line="240" w:lineRule="auto"/>
        <w:jc w:val="both"/>
        <w:rPr>
          <w:b/>
          <w:bCs/>
          <w:color w:val="000000"/>
          <w:sz w:val="26"/>
          <w:szCs w:val="26"/>
        </w:rPr>
      </w:pPr>
      <w:bookmarkStart w:id="35" w:name="_heading=h.cjmrd7qcvrkb" w:colFirst="0" w:colLast="0"/>
      <w:bookmarkEnd w:id="35"/>
      <w:r>
        <w:rPr>
          <w:b/>
          <w:bCs/>
          <w:color w:val="000000"/>
          <w:sz w:val="26"/>
          <w:szCs w:val="26"/>
          <w:rtl w:val="0"/>
        </w:rPr>
        <w:t>Importance of Synchronization</w:t>
      </w:r>
    </w:p>
    <w:p w14:paraId="000000E2">
      <w:pPr>
        <w:spacing w:before="240" w:after="240"/>
        <w:jc w:val="both"/>
        <w:rPr>
          <w:rFonts w:ascii="Arial" w:hAnsi="Arial" w:eastAsia="Arial" w:cs="Arial"/>
        </w:rPr>
      </w:pPr>
      <w:r>
        <w:rPr>
          <w:rFonts w:ascii="Arial" w:hAnsi="Arial" w:eastAsia="Arial" w:cs="Arial"/>
          <w:rtl w:val="0"/>
        </w:rPr>
        <w:t>The Session Layer inserts synchronization points (checkpoints) during long transmissions. If communication fails, data transfer resumes from the last checkpoint instead of restarting from the beginning, saving time and bandwidth.</w:t>
      </w:r>
    </w:p>
    <w:p w14:paraId="000000E3">
      <w:pPr>
        <w:jc w:val="both"/>
        <w:rPr>
          <w:rFonts w:ascii="Arial" w:hAnsi="Arial" w:eastAsia="Arial" w:cs="Arial"/>
        </w:rPr>
      </w:pPr>
    </w:p>
    <w:p w14:paraId="000000E4">
      <w:pPr>
        <w:pStyle w:val="2"/>
        <w:keepNext w:val="0"/>
        <w:keepLines w:val="0"/>
        <w:spacing w:before="480" w:line="240" w:lineRule="auto"/>
        <w:jc w:val="both"/>
        <w:rPr>
          <w:b/>
          <w:bCs/>
          <w:sz w:val="46"/>
          <w:szCs w:val="46"/>
        </w:rPr>
      </w:pPr>
      <w:bookmarkStart w:id="36" w:name="_heading=h.q50scdqmshee" w:colFirst="0" w:colLast="0"/>
      <w:bookmarkEnd w:id="36"/>
      <w:r>
        <w:rPr>
          <w:b/>
          <w:bCs/>
          <w:sz w:val="46"/>
          <w:szCs w:val="46"/>
          <w:rtl w:val="0"/>
        </w:rPr>
        <w:t>6. Presentation Layer Compression and Encryption</w:t>
      </w:r>
    </w:p>
    <w:p w14:paraId="000000E5">
      <w:pPr>
        <w:pStyle w:val="4"/>
        <w:keepNext w:val="0"/>
        <w:keepLines w:val="0"/>
        <w:spacing w:before="280" w:line="240" w:lineRule="auto"/>
        <w:jc w:val="both"/>
        <w:rPr>
          <w:b/>
          <w:bCs/>
          <w:color w:val="000000"/>
          <w:sz w:val="26"/>
          <w:szCs w:val="26"/>
        </w:rPr>
      </w:pPr>
      <w:bookmarkStart w:id="37" w:name="_heading=h.1pv7h3a8q8h9" w:colFirst="0" w:colLast="0"/>
      <w:bookmarkEnd w:id="37"/>
      <w:r>
        <w:rPr>
          <w:b/>
          <w:bCs/>
          <w:color w:val="000000"/>
          <w:sz w:val="26"/>
          <w:szCs w:val="26"/>
          <w:rtl w:val="0"/>
        </w:rPr>
        <w:t>Given</w:t>
      </w:r>
    </w:p>
    <w:p w14:paraId="000000E6">
      <w:pPr>
        <w:spacing w:before="240" w:after="240"/>
        <w:jc w:val="both"/>
        <w:rPr>
          <w:rFonts w:ascii="Arial" w:hAnsi="Arial" w:eastAsia="Arial" w:cs="Arial"/>
          <w:b/>
          <w:bCs/>
        </w:rPr>
      </w:pPr>
      <w:r>
        <w:rPr>
          <w:rFonts w:ascii="Arial" w:hAnsi="Arial" w:eastAsia="Arial" w:cs="Arial"/>
          <w:rtl w:val="0"/>
        </w:rPr>
        <w:t xml:space="preserve">Original File = </w:t>
      </w:r>
      <w:r>
        <w:rPr>
          <w:rFonts w:ascii="Arial" w:hAnsi="Arial" w:eastAsia="Arial" w:cs="Arial"/>
          <w:b/>
          <w:bCs/>
          <w:rtl w:val="0"/>
        </w:rPr>
        <w:t>900 MB</w:t>
      </w:r>
    </w:p>
    <w:p w14:paraId="000000E7">
      <w:pPr>
        <w:spacing w:before="240" w:after="240"/>
        <w:jc w:val="both"/>
        <w:rPr>
          <w:rFonts w:ascii="Arial" w:hAnsi="Arial" w:eastAsia="Arial" w:cs="Arial"/>
          <w:b/>
          <w:bCs/>
        </w:rPr>
      </w:pPr>
      <w:r>
        <w:rPr>
          <w:rFonts w:ascii="Arial" w:hAnsi="Arial" w:eastAsia="Arial" w:cs="Arial"/>
          <w:rtl w:val="0"/>
        </w:rPr>
        <w:t xml:space="preserve">Compression = </w:t>
      </w:r>
      <w:r>
        <w:rPr>
          <w:rFonts w:ascii="Arial" w:hAnsi="Arial" w:eastAsia="Arial" w:cs="Arial"/>
          <w:b/>
          <w:bCs/>
          <w:rtl w:val="0"/>
        </w:rPr>
        <w:t>40%</w:t>
      </w:r>
    </w:p>
    <w:p w14:paraId="000000E8">
      <w:pPr>
        <w:spacing w:before="240" w:after="240"/>
        <w:jc w:val="both"/>
        <w:rPr>
          <w:rFonts w:ascii="Arial" w:hAnsi="Arial" w:eastAsia="Arial" w:cs="Arial"/>
          <w:b/>
          <w:bCs/>
        </w:rPr>
      </w:pPr>
      <w:r>
        <w:rPr>
          <w:rFonts w:ascii="Arial" w:hAnsi="Arial" w:eastAsia="Arial" w:cs="Arial"/>
          <w:rtl w:val="0"/>
        </w:rPr>
        <w:t xml:space="preserve">Encryption Overhead = </w:t>
      </w:r>
      <w:r>
        <w:rPr>
          <w:rFonts w:ascii="Arial" w:hAnsi="Arial" w:eastAsia="Arial" w:cs="Arial"/>
          <w:b/>
          <w:bCs/>
          <w:rtl w:val="0"/>
        </w:rPr>
        <w:t>5%</w:t>
      </w:r>
    </w:p>
    <w:p w14:paraId="000000E9">
      <w:pPr>
        <w:jc w:val="both"/>
        <w:rPr>
          <w:rFonts w:ascii="Arial" w:hAnsi="Arial" w:eastAsia="Arial" w:cs="Arial"/>
        </w:rPr>
      </w:pPr>
    </w:p>
    <w:p w14:paraId="000000EA">
      <w:pPr>
        <w:pStyle w:val="4"/>
        <w:keepNext w:val="0"/>
        <w:keepLines w:val="0"/>
        <w:spacing w:before="280" w:line="240" w:lineRule="auto"/>
        <w:jc w:val="both"/>
        <w:rPr>
          <w:b/>
          <w:bCs/>
          <w:color w:val="000000"/>
          <w:sz w:val="26"/>
          <w:szCs w:val="26"/>
        </w:rPr>
      </w:pPr>
      <w:bookmarkStart w:id="38" w:name="_heading=h.lgy3z5ntbx2g" w:colFirst="0" w:colLast="0"/>
      <w:bookmarkEnd w:id="38"/>
      <w:r>
        <w:rPr>
          <w:b/>
          <w:bCs/>
          <w:color w:val="000000"/>
          <w:sz w:val="26"/>
          <w:szCs w:val="26"/>
          <w:rtl w:val="0"/>
        </w:rPr>
        <w:t>Step 1: Compressed Size</w:t>
      </w:r>
    </w:p>
    <w:p w14:paraId="000000EB">
      <w:pPr>
        <w:spacing w:before="240" w:after="240"/>
        <w:jc w:val="both"/>
        <w:rPr>
          <w:rFonts w:ascii="Arial" w:hAnsi="Arial" w:eastAsia="Arial" w:cs="Arial"/>
        </w:rPr>
      </w:pPr>
      <w:r>
        <w:rPr>
          <w:rFonts w:ascii="Arial" w:hAnsi="Arial" w:eastAsia="Arial" w:cs="Arial"/>
          <w:rtl w:val="0"/>
        </w:rPr>
        <w:t>Remaining</w:t>
      </w:r>
    </w:p>
    <w:p w14:paraId="000000EC">
      <w:pPr>
        <w:jc w:val="both"/>
        <w:rPr>
          <w:rFonts w:ascii="Arial" w:hAnsi="Arial" w:eastAsia="Arial" w:cs="Arial"/>
        </w:rPr>
      </w:pPr>
      <w:r>
        <w:rPr>
          <w:rFonts w:ascii="Arial" w:hAnsi="Arial" w:eastAsia="Arial" w:cs="Arial"/>
          <w:rtl w:val="0"/>
        </w:rPr>
        <w:t>900×0.60=540 MB900\times0.60=540\text{ MB}900×0.60=540 MB</w:t>
      </w:r>
    </w:p>
    <w:p w14:paraId="000000ED">
      <w:pPr>
        <w:pStyle w:val="4"/>
        <w:keepNext w:val="0"/>
        <w:keepLines w:val="0"/>
        <w:spacing w:before="280" w:line="240" w:lineRule="auto"/>
        <w:jc w:val="both"/>
        <w:rPr>
          <w:b/>
          <w:bCs/>
          <w:color w:val="000000"/>
          <w:sz w:val="26"/>
          <w:szCs w:val="26"/>
        </w:rPr>
      </w:pPr>
      <w:bookmarkStart w:id="39" w:name="_heading=h.dxnlz5adt791" w:colFirst="0" w:colLast="0"/>
      <w:bookmarkEnd w:id="39"/>
      <w:r>
        <w:rPr>
          <w:b/>
          <w:bCs/>
          <w:color w:val="000000"/>
          <w:sz w:val="26"/>
          <w:szCs w:val="26"/>
          <w:rtl w:val="0"/>
        </w:rPr>
        <w:t>Step 2: Encrypted Size</w:t>
      </w:r>
    </w:p>
    <w:p w14:paraId="000000EE">
      <w:pPr>
        <w:jc w:val="both"/>
        <w:rPr>
          <w:rFonts w:ascii="Arial" w:hAnsi="Arial" w:eastAsia="Arial" w:cs="Arial"/>
        </w:rPr>
      </w:pPr>
      <w:r>
        <w:rPr>
          <w:rFonts w:ascii="Arial" w:hAnsi="Arial" w:eastAsia="Arial" w:cs="Arial"/>
          <w:rtl w:val="0"/>
        </w:rPr>
        <w:t>540×1.05=567 MB540\times1.05=567\text{ MB}540×1.05=567 MB</w:t>
      </w:r>
    </w:p>
    <w:p w14:paraId="000000EF">
      <w:pPr>
        <w:pStyle w:val="4"/>
        <w:keepNext w:val="0"/>
        <w:keepLines w:val="0"/>
        <w:spacing w:before="280" w:line="240" w:lineRule="auto"/>
        <w:jc w:val="both"/>
        <w:rPr>
          <w:b/>
          <w:bCs/>
          <w:color w:val="000000"/>
          <w:sz w:val="26"/>
          <w:szCs w:val="26"/>
        </w:rPr>
      </w:pPr>
      <w:bookmarkStart w:id="40" w:name="_heading=h.c0var097os69" w:colFirst="0" w:colLast="0"/>
      <w:bookmarkEnd w:id="40"/>
      <w:r>
        <w:rPr>
          <w:b/>
          <w:bCs/>
          <w:color w:val="000000"/>
          <w:sz w:val="26"/>
          <w:szCs w:val="26"/>
          <w:rtl w:val="0"/>
        </w:rPr>
        <w:t>Step 3: Overall Reduction</w:t>
      </w:r>
    </w:p>
    <w:p w14:paraId="000000F0">
      <w:pPr>
        <w:spacing w:before="240" w:after="240"/>
        <w:jc w:val="both"/>
        <w:rPr>
          <w:rFonts w:ascii="Arial" w:hAnsi="Arial" w:eastAsia="Arial" w:cs="Arial"/>
        </w:rPr>
      </w:pPr>
      <w:r>
        <w:rPr>
          <w:rFonts w:ascii="Arial" w:hAnsi="Arial" w:eastAsia="Arial" w:cs="Arial"/>
          <w:rtl w:val="0"/>
        </w:rPr>
        <w:t>Reduction</w:t>
      </w:r>
    </w:p>
    <w:p w14:paraId="000000F1">
      <w:pPr>
        <w:jc w:val="both"/>
        <w:rPr>
          <w:rFonts w:ascii="Arial" w:hAnsi="Arial" w:eastAsia="Arial" w:cs="Arial"/>
        </w:rPr>
      </w:pPr>
      <w:sdt>
        <w:sdtPr>
          <w:tag w:val="goog_rdk_2"/>
          <w:id w:val="535624729"/>
        </w:sdtPr>
        <w:sdtContent>
          <w:r>
            <w:rPr>
              <w:rFonts w:ascii="Arial Unicode MS" w:hAnsi="Arial Unicode MS" w:eastAsia="Arial Unicode MS" w:cs="Arial Unicode MS"/>
              <w:rtl w:val="0"/>
            </w:rPr>
            <w:t>900−567=333 MB900-567=333\text{ MB}900−567=333 MB</w:t>
          </w:r>
        </w:sdtContent>
      </w:sdt>
    </w:p>
    <w:p w14:paraId="000000F2">
      <w:pPr>
        <w:spacing w:before="240" w:after="240"/>
        <w:jc w:val="both"/>
        <w:rPr>
          <w:rFonts w:ascii="Arial" w:hAnsi="Arial" w:eastAsia="Arial" w:cs="Arial"/>
        </w:rPr>
      </w:pPr>
      <w:r>
        <w:rPr>
          <w:rFonts w:ascii="Arial" w:hAnsi="Arial" w:eastAsia="Arial" w:cs="Arial"/>
          <w:rtl w:val="0"/>
        </w:rPr>
        <w:t>Percentage</w:t>
      </w:r>
    </w:p>
    <w:p w14:paraId="000000F3">
      <w:pPr>
        <w:jc w:val="both"/>
        <w:rPr>
          <w:rFonts w:ascii="Arial" w:hAnsi="Arial" w:eastAsia="Arial" w:cs="Arial"/>
        </w:rPr>
      </w:pPr>
      <w:r>
        <w:rPr>
          <w:rFonts w:ascii="Arial" w:hAnsi="Arial" w:eastAsia="Arial" w:cs="Arial"/>
          <w:rtl w:val="0"/>
        </w:rPr>
        <w:t>333900×100=37%\frac{333}{900}\times100=37\%900333​×100=37%</w:t>
      </w:r>
    </w:p>
    <w:p w14:paraId="000000F4">
      <w:pPr>
        <w:pStyle w:val="3"/>
        <w:keepNext w:val="0"/>
        <w:keepLines w:val="0"/>
        <w:spacing w:after="80" w:line="240" w:lineRule="auto"/>
        <w:jc w:val="both"/>
        <w:rPr>
          <w:b/>
          <w:bCs/>
          <w:sz w:val="34"/>
          <w:szCs w:val="34"/>
        </w:rPr>
      </w:pPr>
      <w:bookmarkStart w:id="41" w:name="_heading=h.a1cib54o7yf3" w:colFirst="0" w:colLast="0"/>
      <w:bookmarkEnd w:id="41"/>
      <w:r>
        <w:rPr>
          <w:b/>
          <w:bCs/>
          <w:sz w:val="34"/>
          <w:szCs w:val="34"/>
          <w:rtl w:val="0"/>
        </w:rPr>
        <w:t>Final Answer</w:t>
      </w:r>
    </w:p>
    <w:p w14:paraId="000000F5">
      <w:pPr>
        <w:numPr>
          <w:ilvl w:val="0"/>
          <w:numId w:val="11"/>
        </w:numPr>
        <w:spacing w:before="240" w:after="0" w:afterAutospacing="0"/>
        <w:ind w:left="720" w:hanging="360"/>
        <w:rPr>
          <w:rFonts w:ascii="Arial" w:hAnsi="Arial" w:eastAsia="Arial" w:cs="Arial"/>
        </w:rPr>
      </w:pPr>
      <w:r>
        <w:rPr>
          <w:rFonts w:ascii="Arial" w:hAnsi="Arial" w:eastAsia="Arial" w:cs="Arial"/>
          <w:rtl w:val="0"/>
        </w:rPr>
        <w:t xml:space="preserve">Compressed File = </w:t>
      </w:r>
      <w:r>
        <w:rPr>
          <w:rFonts w:ascii="Arial" w:hAnsi="Arial" w:eastAsia="Arial" w:cs="Arial"/>
          <w:b/>
          <w:bCs/>
          <w:rtl w:val="0"/>
        </w:rPr>
        <w:t>540 MB</w:t>
      </w:r>
    </w:p>
    <w:p w14:paraId="000000F6">
      <w:pPr>
        <w:numPr>
          <w:ilvl w:val="0"/>
          <w:numId w:val="11"/>
        </w:numPr>
        <w:spacing w:before="0" w:beforeAutospacing="0" w:after="0" w:afterAutospacing="0"/>
        <w:ind w:left="720" w:hanging="360"/>
        <w:rPr>
          <w:rFonts w:ascii="Arial" w:hAnsi="Arial" w:eastAsia="Arial" w:cs="Arial"/>
        </w:rPr>
      </w:pPr>
      <w:r>
        <w:rPr>
          <w:rFonts w:ascii="Arial" w:hAnsi="Arial" w:eastAsia="Arial" w:cs="Arial"/>
          <w:rtl w:val="0"/>
        </w:rPr>
        <w:t xml:space="preserve">Encrypted File = </w:t>
      </w:r>
      <w:r>
        <w:rPr>
          <w:rFonts w:ascii="Arial" w:hAnsi="Arial" w:eastAsia="Arial" w:cs="Arial"/>
          <w:b/>
          <w:bCs/>
          <w:rtl w:val="0"/>
        </w:rPr>
        <w:t>567 MB</w:t>
      </w:r>
    </w:p>
    <w:p w14:paraId="000000F7">
      <w:pPr>
        <w:numPr>
          <w:ilvl w:val="0"/>
          <w:numId w:val="11"/>
        </w:numPr>
        <w:spacing w:before="0" w:beforeAutospacing="0" w:after="240"/>
        <w:ind w:left="720" w:hanging="360"/>
        <w:rPr>
          <w:rFonts w:ascii="Arial" w:hAnsi="Arial" w:eastAsia="Arial" w:cs="Arial"/>
        </w:rPr>
      </w:pPr>
      <w:r>
        <w:rPr>
          <w:rFonts w:ascii="Arial" w:hAnsi="Arial" w:eastAsia="Arial" w:cs="Arial"/>
          <w:rtl w:val="0"/>
        </w:rPr>
        <w:t xml:space="preserve">Total Reduction = </w:t>
      </w:r>
      <w:r>
        <w:rPr>
          <w:rFonts w:ascii="Arial" w:hAnsi="Arial" w:eastAsia="Arial" w:cs="Arial"/>
          <w:b/>
          <w:bCs/>
          <w:rtl w:val="0"/>
        </w:rPr>
        <w:t>37%</w:t>
      </w:r>
    </w:p>
    <w:p w14:paraId="000000F8">
      <w:pPr>
        <w:jc w:val="both"/>
        <w:rPr>
          <w:rFonts w:ascii="Arial" w:hAnsi="Arial" w:eastAsia="Arial" w:cs="Arial"/>
        </w:rPr>
      </w:pPr>
    </w:p>
    <w:p w14:paraId="000000F9">
      <w:pPr>
        <w:pStyle w:val="4"/>
        <w:keepNext w:val="0"/>
        <w:keepLines w:val="0"/>
        <w:spacing w:before="280" w:line="240" w:lineRule="auto"/>
        <w:jc w:val="both"/>
        <w:rPr>
          <w:b/>
          <w:bCs/>
          <w:color w:val="000000"/>
          <w:sz w:val="26"/>
          <w:szCs w:val="26"/>
        </w:rPr>
      </w:pPr>
      <w:bookmarkStart w:id="42" w:name="_heading=h.wl6b4wpqn0gm" w:colFirst="0" w:colLast="0"/>
      <w:bookmarkEnd w:id="42"/>
      <w:r>
        <w:rPr>
          <w:b/>
          <w:bCs/>
          <w:color w:val="000000"/>
          <w:sz w:val="26"/>
          <w:szCs w:val="26"/>
          <w:rtl w:val="0"/>
        </w:rPr>
        <w:t>Explanation</w:t>
      </w:r>
    </w:p>
    <w:p w14:paraId="000000FA">
      <w:pPr>
        <w:spacing w:before="240" w:after="240"/>
        <w:jc w:val="both"/>
        <w:rPr>
          <w:rFonts w:ascii="Arial" w:hAnsi="Arial" w:eastAsia="Arial" w:cs="Arial"/>
        </w:rPr>
      </w:pPr>
      <w:r>
        <w:rPr>
          <w:rFonts w:ascii="Arial" w:hAnsi="Arial" w:eastAsia="Arial" w:cs="Arial"/>
          <w:rtl w:val="0"/>
        </w:rPr>
        <w:t>The Presentation Layer compresses data to reduce transmission size and encrypts it to ensure confidentiality. Compression improves transmission speed, while encryption protects sensitive information from unauthorized access.</w:t>
      </w:r>
    </w:p>
    <w:p w14:paraId="000000FB">
      <w:pPr>
        <w:jc w:val="both"/>
        <w:rPr>
          <w:rFonts w:ascii="Arial" w:hAnsi="Arial" w:eastAsia="Arial" w:cs="Arial"/>
        </w:rPr>
      </w:pPr>
    </w:p>
    <w:p w14:paraId="000000FC">
      <w:pPr>
        <w:pStyle w:val="2"/>
        <w:keepNext w:val="0"/>
        <w:keepLines w:val="0"/>
        <w:spacing w:before="480" w:line="240" w:lineRule="auto"/>
        <w:jc w:val="both"/>
        <w:rPr>
          <w:b/>
          <w:bCs/>
          <w:sz w:val="46"/>
          <w:szCs w:val="46"/>
        </w:rPr>
      </w:pPr>
      <w:bookmarkStart w:id="43" w:name="_heading=h.kiqel9ap6p7" w:colFirst="0" w:colLast="0"/>
      <w:bookmarkEnd w:id="43"/>
      <w:r>
        <w:rPr>
          <w:b/>
          <w:bCs/>
          <w:sz w:val="46"/>
          <w:szCs w:val="46"/>
          <w:rtl w:val="0"/>
        </w:rPr>
        <w:t>7. FTP Application</w:t>
      </w:r>
    </w:p>
    <w:p w14:paraId="000000FD">
      <w:pPr>
        <w:pStyle w:val="4"/>
        <w:keepNext w:val="0"/>
        <w:keepLines w:val="0"/>
        <w:spacing w:before="280" w:line="240" w:lineRule="auto"/>
        <w:jc w:val="both"/>
        <w:rPr>
          <w:b/>
          <w:bCs/>
          <w:color w:val="000000"/>
          <w:sz w:val="26"/>
          <w:szCs w:val="26"/>
        </w:rPr>
      </w:pPr>
      <w:bookmarkStart w:id="44" w:name="_heading=h.4csnceb6xsr5" w:colFirst="0" w:colLast="0"/>
      <w:bookmarkEnd w:id="44"/>
      <w:r>
        <w:rPr>
          <w:b/>
          <w:bCs/>
          <w:color w:val="000000"/>
          <w:sz w:val="26"/>
          <w:szCs w:val="26"/>
          <w:rtl w:val="0"/>
        </w:rPr>
        <w:t>Given</w:t>
      </w:r>
    </w:p>
    <w:p w14:paraId="000000FE">
      <w:pPr>
        <w:spacing w:before="240" w:after="240"/>
        <w:jc w:val="both"/>
        <w:rPr>
          <w:rFonts w:ascii="Arial" w:hAnsi="Arial" w:eastAsia="Arial" w:cs="Arial"/>
          <w:b/>
          <w:bCs/>
        </w:rPr>
      </w:pPr>
      <w:r>
        <w:rPr>
          <w:rFonts w:ascii="Arial" w:hAnsi="Arial" w:eastAsia="Arial" w:cs="Arial"/>
          <w:rtl w:val="0"/>
        </w:rPr>
        <w:t xml:space="preserve">Data = </w:t>
      </w:r>
      <w:r>
        <w:rPr>
          <w:rFonts w:ascii="Arial" w:hAnsi="Arial" w:eastAsia="Arial" w:cs="Arial"/>
          <w:b/>
          <w:bCs/>
          <w:rtl w:val="0"/>
        </w:rPr>
        <w:t>3 GB</w:t>
      </w:r>
    </w:p>
    <w:p w14:paraId="000000FF">
      <w:pPr>
        <w:spacing w:before="240" w:after="240"/>
        <w:jc w:val="both"/>
        <w:rPr>
          <w:rFonts w:ascii="Arial" w:hAnsi="Arial" w:eastAsia="Arial" w:cs="Arial"/>
          <w:b/>
          <w:bCs/>
        </w:rPr>
      </w:pPr>
      <w:r>
        <w:rPr>
          <w:rFonts w:ascii="Arial" w:hAnsi="Arial" w:eastAsia="Arial" w:cs="Arial"/>
          <w:rtl w:val="0"/>
        </w:rPr>
        <w:t xml:space="preserve">Throughput = </w:t>
      </w:r>
      <w:r>
        <w:rPr>
          <w:rFonts w:ascii="Arial" w:hAnsi="Arial" w:eastAsia="Arial" w:cs="Arial"/>
          <w:b/>
          <w:bCs/>
          <w:rtl w:val="0"/>
        </w:rPr>
        <w:t>120 Mbps</w:t>
      </w:r>
    </w:p>
    <w:p w14:paraId="00000100">
      <w:pPr>
        <w:spacing w:before="240" w:after="240"/>
        <w:jc w:val="both"/>
        <w:rPr>
          <w:rFonts w:ascii="Arial" w:hAnsi="Arial" w:eastAsia="Arial" w:cs="Arial"/>
          <w:b/>
          <w:bCs/>
        </w:rPr>
      </w:pPr>
      <w:r>
        <w:rPr>
          <w:rFonts w:ascii="Arial" w:hAnsi="Arial" w:eastAsia="Arial" w:cs="Arial"/>
          <w:rtl w:val="0"/>
        </w:rPr>
        <w:t xml:space="preserve">Each Request = </w:t>
      </w:r>
      <w:r>
        <w:rPr>
          <w:rFonts w:ascii="Arial" w:hAnsi="Arial" w:eastAsia="Arial" w:cs="Arial"/>
          <w:b/>
          <w:bCs/>
          <w:rtl w:val="0"/>
        </w:rPr>
        <w:t>3 MB</w:t>
      </w:r>
    </w:p>
    <w:p w14:paraId="00000101">
      <w:pPr>
        <w:jc w:val="both"/>
        <w:rPr>
          <w:rFonts w:ascii="Arial" w:hAnsi="Arial" w:eastAsia="Arial" w:cs="Arial"/>
        </w:rPr>
      </w:pPr>
    </w:p>
    <w:p w14:paraId="00000102">
      <w:pPr>
        <w:pStyle w:val="4"/>
        <w:keepNext w:val="0"/>
        <w:keepLines w:val="0"/>
        <w:spacing w:before="280" w:line="240" w:lineRule="auto"/>
        <w:jc w:val="both"/>
        <w:rPr>
          <w:b/>
          <w:bCs/>
          <w:color w:val="000000"/>
          <w:sz w:val="26"/>
          <w:szCs w:val="26"/>
        </w:rPr>
      </w:pPr>
      <w:bookmarkStart w:id="45" w:name="_heading=h.kwpgc0t6kvjv" w:colFirst="0" w:colLast="0"/>
      <w:bookmarkEnd w:id="45"/>
      <w:r>
        <w:rPr>
          <w:b/>
          <w:bCs/>
          <w:color w:val="000000"/>
          <w:sz w:val="26"/>
          <w:szCs w:val="26"/>
          <w:rtl w:val="0"/>
        </w:rPr>
        <w:t>Step 1: Convert Data</w:t>
      </w:r>
    </w:p>
    <w:p w14:paraId="00000103">
      <w:pPr>
        <w:jc w:val="both"/>
        <w:rPr>
          <w:rFonts w:ascii="Arial" w:hAnsi="Arial" w:eastAsia="Arial" w:cs="Arial"/>
        </w:rPr>
      </w:pPr>
      <w:r>
        <w:rPr>
          <w:rFonts w:ascii="Arial" w:hAnsi="Arial" w:eastAsia="Arial" w:cs="Arial"/>
          <w:rtl w:val="0"/>
        </w:rPr>
        <w:t>3 GB=3000 MB3\text{ GB}=3000\text{ MB}3 GB=3000 MB</w:t>
      </w:r>
    </w:p>
    <w:p w14:paraId="00000104">
      <w:pPr>
        <w:pStyle w:val="4"/>
        <w:keepNext w:val="0"/>
        <w:keepLines w:val="0"/>
        <w:spacing w:before="280" w:line="240" w:lineRule="auto"/>
        <w:jc w:val="both"/>
        <w:rPr>
          <w:b/>
          <w:bCs/>
          <w:color w:val="000000"/>
          <w:sz w:val="26"/>
          <w:szCs w:val="26"/>
        </w:rPr>
      </w:pPr>
      <w:bookmarkStart w:id="46" w:name="_heading=h.upstty2cq7hy" w:colFirst="0" w:colLast="0"/>
      <w:bookmarkEnd w:id="46"/>
      <w:r>
        <w:rPr>
          <w:b/>
          <w:bCs/>
          <w:color w:val="000000"/>
          <w:sz w:val="26"/>
          <w:szCs w:val="26"/>
          <w:rtl w:val="0"/>
        </w:rPr>
        <w:t>Step 2: Number of Requests</w:t>
      </w:r>
    </w:p>
    <w:p w14:paraId="00000105">
      <w:pPr>
        <w:jc w:val="both"/>
        <w:rPr>
          <w:rFonts w:ascii="Arial" w:hAnsi="Arial" w:eastAsia="Arial" w:cs="Arial"/>
        </w:rPr>
      </w:pPr>
      <w:r>
        <w:rPr>
          <w:rFonts w:ascii="Arial" w:hAnsi="Arial" w:eastAsia="Arial" w:cs="Arial"/>
          <w:rtl w:val="0"/>
        </w:rPr>
        <w:t>3000/3=10003000/3=10003000/3=1000</w:t>
      </w:r>
    </w:p>
    <w:p w14:paraId="00000106">
      <w:pPr>
        <w:pStyle w:val="4"/>
        <w:keepNext w:val="0"/>
        <w:keepLines w:val="0"/>
        <w:spacing w:before="280" w:line="240" w:lineRule="auto"/>
        <w:jc w:val="both"/>
        <w:rPr>
          <w:b/>
          <w:bCs/>
          <w:color w:val="000000"/>
          <w:sz w:val="26"/>
          <w:szCs w:val="26"/>
        </w:rPr>
      </w:pPr>
      <w:bookmarkStart w:id="47" w:name="_heading=h.zbt6h7ke7o0" w:colFirst="0" w:colLast="0"/>
      <w:bookmarkEnd w:id="47"/>
      <w:r>
        <w:rPr>
          <w:b/>
          <w:bCs/>
          <w:color w:val="000000"/>
          <w:sz w:val="26"/>
          <w:szCs w:val="26"/>
          <w:rtl w:val="0"/>
        </w:rPr>
        <w:t>Step 3: Convert Data to Bits</w:t>
      </w:r>
    </w:p>
    <w:p w14:paraId="00000107">
      <w:pPr>
        <w:jc w:val="both"/>
        <w:rPr>
          <w:rFonts w:ascii="Arial" w:hAnsi="Arial" w:eastAsia="Arial" w:cs="Arial"/>
        </w:rPr>
      </w:pPr>
      <w:r>
        <w:rPr>
          <w:rFonts w:ascii="Arial" w:hAnsi="Arial" w:eastAsia="Arial" w:cs="Arial"/>
          <w:rtl w:val="0"/>
        </w:rPr>
        <w:t>3×8=24 Gb3\times8=24\text{ Gb}3×8=24 Gb</w:t>
      </w:r>
    </w:p>
    <w:p w14:paraId="00000108">
      <w:pPr>
        <w:pStyle w:val="4"/>
        <w:keepNext w:val="0"/>
        <w:keepLines w:val="0"/>
        <w:spacing w:before="280" w:line="240" w:lineRule="auto"/>
        <w:jc w:val="both"/>
        <w:rPr>
          <w:b/>
          <w:bCs/>
          <w:color w:val="000000"/>
          <w:sz w:val="26"/>
          <w:szCs w:val="26"/>
        </w:rPr>
      </w:pPr>
      <w:bookmarkStart w:id="48" w:name="_heading=h.8cuakzbggag9" w:colFirst="0" w:colLast="0"/>
      <w:bookmarkEnd w:id="48"/>
      <w:r>
        <w:rPr>
          <w:b/>
          <w:bCs/>
          <w:color w:val="000000"/>
          <w:sz w:val="26"/>
          <w:szCs w:val="26"/>
          <w:rtl w:val="0"/>
        </w:rPr>
        <w:t>Step 4: Transmission Time</w:t>
      </w:r>
    </w:p>
    <w:p w14:paraId="00000109">
      <w:pPr>
        <w:jc w:val="both"/>
        <w:rPr>
          <w:rFonts w:ascii="Arial" w:hAnsi="Arial" w:eastAsia="Arial" w:cs="Arial"/>
        </w:rPr>
      </w:pPr>
      <w:r>
        <w:rPr>
          <w:rFonts w:ascii="Arial" w:hAnsi="Arial" w:eastAsia="Arial" w:cs="Arial"/>
          <w:rtl w:val="0"/>
        </w:rPr>
        <w:t>24000/120=200 seconds24000/120=200\text{ seconds}24000/120=200 seconds</w:t>
      </w:r>
    </w:p>
    <w:p w14:paraId="0000010A">
      <w:pPr>
        <w:pStyle w:val="3"/>
        <w:keepNext w:val="0"/>
        <w:keepLines w:val="0"/>
        <w:spacing w:after="80" w:line="240" w:lineRule="auto"/>
        <w:jc w:val="both"/>
        <w:rPr>
          <w:b/>
          <w:bCs/>
          <w:sz w:val="34"/>
          <w:szCs w:val="34"/>
        </w:rPr>
      </w:pPr>
      <w:bookmarkStart w:id="49" w:name="_heading=h.lrqdm55i0hb" w:colFirst="0" w:colLast="0"/>
      <w:bookmarkEnd w:id="49"/>
      <w:r>
        <w:rPr>
          <w:b/>
          <w:bCs/>
          <w:sz w:val="34"/>
          <w:szCs w:val="34"/>
          <w:rtl w:val="0"/>
        </w:rPr>
        <w:t>Final Answer</w:t>
      </w:r>
    </w:p>
    <w:p w14:paraId="0000010B">
      <w:pPr>
        <w:numPr>
          <w:ilvl w:val="0"/>
          <w:numId w:val="12"/>
        </w:numPr>
        <w:spacing w:before="240" w:after="0" w:afterAutospacing="0"/>
        <w:ind w:left="720" w:hanging="360"/>
        <w:rPr>
          <w:rFonts w:ascii="Arial" w:hAnsi="Arial" w:eastAsia="Arial" w:cs="Arial"/>
        </w:rPr>
      </w:pPr>
      <w:r>
        <w:rPr>
          <w:rFonts w:ascii="Arial" w:hAnsi="Arial" w:eastAsia="Arial" w:cs="Arial"/>
          <w:rtl w:val="0"/>
        </w:rPr>
        <w:t xml:space="preserve">Number of Requests = </w:t>
      </w:r>
      <w:r>
        <w:rPr>
          <w:rFonts w:ascii="Arial" w:hAnsi="Arial" w:eastAsia="Arial" w:cs="Arial"/>
          <w:b/>
          <w:bCs/>
          <w:rtl w:val="0"/>
        </w:rPr>
        <w:t>1000</w:t>
      </w:r>
    </w:p>
    <w:p w14:paraId="0000010C">
      <w:pPr>
        <w:numPr>
          <w:ilvl w:val="0"/>
          <w:numId w:val="12"/>
        </w:numPr>
        <w:spacing w:before="0" w:beforeAutospacing="0" w:after="240"/>
        <w:ind w:left="720" w:hanging="360"/>
        <w:rPr>
          <w:rFonts w:ascii="Arial" w:hAnsi="Arial" w:eastAsia="Arial" w:cs="Arial"/>
        </w:rPr>
      </w:pPr>
      <w:r>
        <w:rPr>
          <w:rFonts w:ascii="Arial" w:hAnsi="Arial" w:eastAsia="Arial" w:cs="Arial"/>
          <w:rtl w:val="0"/>
        </w:rPr>
        <w:t xml:space="preserve">Transmission Time = </w:t>
      </w:r>
      <w:r>
        <w:rPr>
          <w:rFonts w:ascii="Arial" w:hAnsi="Arial" w:eastAsia="Arial" w:cs="Arial"/>
          <w:b/>
          <w:bCs/>
          <w:rtl w:val="0"/>
        </w:rPr>
        <w:t>200 seconds</w:t>
      </w:r>
    </w:p>
    <w:p w14:paraId="0000010D">
      <w:pPr>
        <w:jc w:val="both"/>
        <w:rPr>
          <w:rFonts w:ascii="Arial" w:hAnsi="Arial" w:eastAsia="Arial" w:cs="Arial"/>
        </w:rPr>
      </w:pPr>
    </w:p>
    <w:p w14:paraId="0000010E">
      <w:pPr>
        <w:pStyle w:val="4"/>
        <w:keepNext w:val="0"/>
        <w:keepLines w:val="0"/>
        <w:spacing w:before="280" w:line="240" w:lineRule="auto"/>
        <w:jc w:val="both"/>
        <w:rPr>
          <w:b/>
          <w:bCs/>
          <w:color w:val="000000"/>
          <w:sz w:val="26"/>
          <w:szCs w:val="26"/>
        </w:rPr>
      </w:pPr>
      <w:bookmarkStart w:id="50" w:name="_heading=h.ings01lxt8qb" w:colFirst="0" w:colLast="0"/>
      <w:bookmarkEnd w:id="50"/>
      <w:r>
        <w:rPr>
          <w:b/>
          <w:bCs/>
          <w:color w:val="000000"/>
          <w:sz w:val="26"/>
          <w:szCs w:val="26"/>
          <w:rtl w:val="0"/>
        </w:rPr>
        <w:t>Explanation</w:t>
      </w:r>
    </w:p>
    <w:p w14:paraId="0000010F">
      <w:pPr>
        <w:spacing w:before="240" w:after="240"/>
        <w:jc w:val="both"/>
        <w:rPr>
          <w:rFonts w:ascii="Arial" w:hAnsi="Arial" w:eastAsia="Arial" w:cs="Arial"/>
        </w:rPr>
      </w:pPr>
      <w:r>
        <w:rPr>
          <w:rFonts w:ascii="Arial" w:hAnsi="Arial" w:eastAsia="Arial" w:cs="Arial"/>
          <w:rtl w:val="0"/>
        </w:rPr>
        <w:t>The Application Layer provides user services such as FTP, HTTP, and SMTP. It ensures reliable file transfer through authentication, file management, error reporting, and communication with lower layers.</w:t>
      </w:r>
    </w:p>
    <w:p w14:paraId="00000110">
      <w:pPr>
        <w:jc w:val="both"/>
        <w:rPr>
          <w:rFonts w:ascii="Arial" w:hAnsi="Arial" w:eastAsia="Arial" w:cs="Arial"/>
        </w:rPr>
      </w:pPr>
    </w:p>
    <w:p w14:paraId="00000111">
      <w:pPr>
        <w:pStyle w:val="2"/>
        <w:keepNext w:val="0"/>
        <w:keepLines w:val="0"/>
        <w:spacing w:before="480" w:line="240" w:lineRule="auto"/>
        <w:jc w:val="both"/>
        <w:rPr>
          <w:b/>
          <w:bCs/>
          <w:sz w:val="46"/>
          <w:szCs w:val="46"/>
        </w:rPr>
      </w:pPr>
      <w:bookmarkStart w:id="51" w:name="_heading=h.4l5ajnwydc4h" w:colFirst="0" w:colLast="0"/>
      <w:bookmarkEnd w:id="51"/>
      <w:r>
        <w:rPr>
          <w:b/>
          <w:bCs/>
          <w:sz w:val="46"/>
          <w:szCs w:val="46"/>
          <w:rtl w:val="0"/>
        </w:rPr>
        <w:t>8. End-to-End Delay</w:t>
      </w:r>
    </w:p>
    <w:p w14:paraId="00000112">
      <w:pPr>
        <w:pStyle w:val="4"/>
        <w:keepNext w:val="0"/>
        <w:keepLines w:val="0"/>
        <w:spacing w:before="280" w:line="240" w:lineRule="auto"/>
        <w:jc w:val="both"/>
        <w:rPr>
          <w:b/>
          <w:bCs/>
          <w:color w:val="000000"/>
          <w:sz w:val="26"/>
          <w:szCs w:val="26"/>
        </w:rPr>
      </w:pPr>
      <w:bookmarkStart w:id="52" w:name="_heading=h.m5wo9cjlil3v" w:colFirst="0" w:colLast="0"/>
      <w:bookmarkEnd w:id="52"/>
      <w:r>
        <w:rPr>
          <w:b/>
          <w:bCs/>
          <w:color w:val="000000"/>
          <w:sz w:val="26"/>
          <w:szCs w:val="26"/>
          <w:rtl w:val="0"/>
        </w:rPr>
        <w:t>Given</w:t>
      </w:r>
    </w:p>
    <w:p w14:paraId="00000113">
      <w:pPr>
        <w:spacing w:before="240" w:after="240"/>
        <w:jc w:val="both"/>
        <w:rPr>
          <w:rFonts w:ascii="Arial" w:hAnsi="Arial" w:eastAsia="Arial" w:cs="Arial"/>
          <w:b/>
          <w:bCs/>
        </w:rPr>
      </w:pPr>
      <w:r>
        <w:rPr>
          <w:rFonts w:ascii="Arial" w:hAnsi="Arial" w:eastAsia="Arial" w:cs="Arial"/>
          <w:rtl w:val="0"/>
        </w:rPr>
        <w:t xml:space="preserve">Application = </w:t>
      </w:r>
      <w:r>
        <w:rPr>
          <w:rFonts w:ascii="Arial" w:hAnsi="Arial" w:eastAsia="Arial" w:cs="Arial"/>
          <w:b/>
          <w:bCs/>
          <w:rtl w:val="0"/>
        </w:rPr>
        <w:t>4 ms</w:t>
      </w:r>
    </w:p>
    <w:p w14:paraId="00000114">
      <w:pPr>
        <w:spacing w:before="240" w:after="240"/>
        <w:jc w:val="both"/>
        <w:rPr>
          <w:rFonts w:ascii="Arial" w:hAnsi="Arial" w:eastAsia="Arial" w:cs="Arial"/>
          <w:b/>
          <w:bCs/>
        </w:rPr>
      </w:pPr>
      <w:r>
        <w:rPr>
          <w:rFonts w:ascii="Arial" w:hAnsi="Arial" w:eastAsia="Arial" w:cs="Arial"/>
          <w:rtl w:val="0"/>
        </w:rPr>
        <w:t xml:space="preserve">Transport = </w:t>
      </w:r>
      <w:r>
        <w:rPr>
          <w:rFonts w:ascii="Arial" w:hAnsi="Arial" w:eastAsia="Arial" w:cs="Arial"/>
          <w:b/>
          <w:bCs/>
          <w:rtl w:val="0"/>
        </w:rPr>
        <w:t>3 ms</w:t>
      </w:r>
    </w:p>
    <w:p w14:paraId="00000115">
      <w:pPr>
        <w:spacing w:before="240" w:after="240"/>
        <w:jc w:val="both"/>
        <w:rPr>
          <w:rFonts w:ascii="Arial" w:hAnsi="Arial" w:eastAsia="Arial" w:cs="Arial"/>
          <w:b/>
          <w:bCs/>
        </w:rPr>
      </w:pPr>
      <w:r>
        <w:rPr>
          <w:rFonts w:ascii="Arial" w:hAnsi="Arial" w:eastAsia="Arial" w:cs="Arial"/>
          <w:rtl w:val="0"/>
        </w:rPr>
        <w:t xml:space="preserve">Network = </w:t>
      </w:r>
      <w:r>
        <w:rPr>
          <w:rFonts w:ascii="Arial" w:hAnsi="Arial" w:eastAsia="Arial" w:cs="Arial"/>
          <w:b/>
          <w:bCs/>
          <w:rtl w:val="0"/>
        </w:rPr>
        <w:t>5 ms</w:t>
      </w:r>
    </w:p>
    <w:p w14:paraId="00000116">
      <w:pPr>
        <w:spacing w:before="240" w:after="240"/>
        <w:jc w:val="both"/>
        <w:rPr>
          <w:rFonts w:ascii="Arial" w:hAnsi="Arial" w:eastAsia="Arial" w:cs="Arial"/>
          <w:b/>
          <w:bCs/>
        </w:rPr>
      </w:pPr>
      <w:r>
        <w:rPr>
          <w:rFonts w:ascii="Arial" w:hAnsi="Arial" w:eastAsia="Arial" w:cs="Arial"/>
          <w:rtl w:val="0"/>
        </w:rPr>
        <w:t xml:space="preserve">Data Link = </w:t>
      </w:r>
      <w:r>
        <w:rPr>
          <w:rFonts w:ascii="Arial" w:hAnsi="Arial" w:eastAsia="Arial" w:cs="Arial"/>
          <w:b/>
          <w:bCs/>
          <w:rtl w:val="0"/>
        </w:rPr>
        <w:t>2 ms</w:t>
      </w:r>
    </w:p>
    <w:p w14:paraId="00000117">
      <w:pPr>
        <w:spacing w:before="240" w:after="240"/>
        <w:jc w:val="both"/>
        <w:rPr>
          <w:rFonts w:ascii="Arial" w:hAnsi="Arial" w:eastAsia="Arial" w:cs="Arial"/>
          <w:b/>
          <w:bCs/>
        </w:rPr>
      </w:pPr>
      <w:r>
        <w:rPr>
          <w:rFonts w:ascii="Arial" w:hAnsi="Arial" w:eastAsia="Arial" w:cs="Arial"/>
          <w:rtl w:val="0"/>
        </w:rPr>
        <w:t xml:space="preserve">Physical = </w:t>
      </w:r>
      <w:r>
        <w:rPr>
          <w:rFonts w:ascii="Arial" w:hAnsi="Arial" w:eastAsia="Arial" w:cs="Arial"/>
          <w:b/>
          <w:bCs/>
          <w:rtl w:val="0"/>
        </w:rPr>
        <w:t>1 ms</w:t>
      </w:r>
    </w:p>
    <w:p w14:paraId="00000118">
      <w:pPr>
        <w:spacing w:before="240" w:after="240"/>
        <w:jc w:val="both"/>
        <w:rPr>
          <w:rFonts w:ascii="Arial" w:hAnsi="Arial" w:eastAsia="Arial" w:cs="Arial"/>
          <w:b/>
          <w:bCs/>
        </w:rPr>
      </w:pPr>
      <w:r>
        <w:rPr>
          <w:rFonts w:ascii="Arial" w:hAnsi="Arial" w:eastAsia="Arial" w:cs="Arial"/>
          <w:rtl w:val="0"/>
        </w:rPr>
        <w:t xml:space="preserve">Propagation = </w:t>
      </w:r>
      <w:r>
        <w:rPr>
          <w:rFonts w:ascii="Arial" w:hAnsi="Arial" w:eastAsia="Arial" w:cs="Arial"/>
          <w:b/>
          <w:bCs/>
          <w:rtl w:val="0"/>
        </w:rPr>
        <w:t>18 ms</w:t>
      </w:r>
    </w:p>
    <w:p w14:paraId="00000119">
      <w:pPr>
        <w:spacing w:before="240" w:after="240"/>
        <w:jc w:val="both"/>
        <w:rPr>
          <w:rFonts w:ascii="Arial" w:hAnsi="Arial" w:eastAsia="Arial" w:cs="Arial"/>
          <w:b/>
          <w:bCs/>
        </w:rPr>
      </w:pPr>
      <w:r>
        <w:rPr>
          <w:rFonts w:ascii="Arial" w:hAnsi="Arial" w:eastAsia="Arial" w:cs="Arial"/>
          <w:rtl w:val="0"/>
        </w:rPr>
        <w:t xml:space="preserve">Transmission = </w:t>
      </w:r>
      <w:r>
        <w:rPr>
          <w:rFonts w:ascii="Arial" w:hAnsi="Arial" w:eastAsia="Arial" w:cs="Arial"/>
          <w:b/>
          <w:bCs/>
          <w:rtl w:val="0"/>
        </w:rPr>
        <w:t>12 ms</w:t>
      </w:r>
    </w:p>
    <w:p w14:paraId="0000011A">
      <w:pPr>
        <w:jc w:val="both"/>
        <w:rPr>
          <w:rFonts w:ascii="Arial" w:hAnsi="Arial" w:eastAsia="Arial" w:cs="Arial"/>
        </w:rPr>
      </w:pPr>
    </w:p>
    <w:p w14:paraId="0000011B">
      <w:pPr>
        <w:pStyle w:val="4"/>
        <w:keepNext w:val="0"/>
        <w:keepLines w:val="0"/>
        <w:spacing w:before="280" w:line="240" w:lineRule="auto"/>
        <w:jc w:val="both"/>
        <w:rPr>
          <w:b/>
          <w:bCs/>
          <w:color w:val="000000"/>
          <w:sz w:val="26"/>
          <w:szCs w:val="26"/>
        </w:rPr>
      </w:pPr>
      <w:bookmarkStart w:id="53" w:name="_heading=h.nscb7fga4n7h" w:colFirst="0" w:colLast="0"/>
      <w:bookmarkEnd w:id="53"/>
      <w:r>
        <w:rPr>
          <w:b/>
          <w:bCs/>
          <w:color w:val="000000"/>
          <w:sz w:val="26"/>
          <w:szCs w:val="26"/>
          <w:rtl w:val="0"/>
        </w:rPr>
        <w:t>Calculation</w:t>
      </w:r>
    </w:p>
    <w:p w14:paraId="0000011C">
      <w:pPr>
        <w:spacing w:before="240" w:after="240"/>
        <w:jc w:val="both"/>
        <w:rPr>
          <w:rFonts w:ascii="Arial" w:hAnsi="Arial" w:eastAsia="Arial" w:cs="Arial"/>
        </w:rPr>
      </w:pPr>
      <w:r>
        <w:rPr>
          <w:rFonts w:ascii="Arial" w:hAnsi="Arial" w:eastAsia="Arial" w:cs="Arial"/>
          <w:rtl w:val="0"/>
        </w:rPr>
        <w:t>Layer Processing</w:t>
      </w:r>
    </w:p>
    <w:p w14:paraId="0000011D">
      <w:pPr>
        <w:jc w:val="both"/>
        <w:rPr>
          <w:rFonts w:ascii="Arial" w:hAnsi="Arial" w:eastAsia="Arial" w:cs="Arial"/>
        </w:rPr>
      </w:pPr>
      <w:r>
        <w:rPr>
          <w:rFonts w:ascii="Arial" w:hAnsi="Arial" w:eastAsia="Arial" w:cs="Arial"/>
          <w:rtl w:val="0"/>
        </w:rPr>
        <w:t>4+3+5+2+1=15 ms4+3+5+2+1=15\text{ ms}4+3+5+2+1=15 ms</w:t>
      </w:r>
    </w:p>
    <w:p w14:paraId="0000011E">
      <w:pPr>
        <w:spacing w:before="240" w:after="240"/>
        <w:jc w:val="both"/>
        <w:rPr>
          <w:rFonts w:ascii="Arial" w:hAnsi="Arial" w:eastAsia="Arial" w:cs="Arial"/>
        </w:rPr>
      </w:pPr>
      <w:r>
        <w:rPr>
          <w:rFonts w:ascii="Arial" w:hAnsi="Arial" w:eastAsia="Arial" w:cs="Arial"/>
          <w:rtl w:val="0"/>
        </w:rPr>
        <w:t>Total Delay</w:t>
      </w:r>
    </w:p>
    <w:p w14:paraId="0000011F">
      <w:pPr>
        <w:jc w:val="both"/>
        <w:rPr>
          <w:rFonts w:ascii="Arial" w:hAnsi="Arial" w:eastAsia="Arial" w:cs="Arial"/>
        </w:rPr>
      </w:pPr>
      <w:r>
        <w:rPr>
          <w:rFonts w:ascii="Arial" w:hAnsi="Arial" w:eastAsia="Arial" w:cs="Arial"/>
          <w:rtl w:val="0"/>
        </w:rPr>
        <w:t>15+18+12=45 ms15+18+12=45\text{ ms}15+18+12=45 ms</w:t>
      </w:r>
    </w:p>
    <w:p w14:paraId="00000120">
      <w:pPr>
        <w:pStyle w:val="3"/>
        <w:keepNext w:val="0"/>
        <w:keepLines w:val="0"/>
        <w:spacing w:after="80" w:line="240" w:lineRule="auto"/>
        <w:jc w:val="both"/>
        <w:rPr>
          <w:b/>
          <w:bCs/>
          <w:sz w:val="34"/>
          <w:szCs w:val="34"/>
        </w:rPr>
      </w:pPr>
      <w:bookmarkStart w:id="54" w:name="_heading=h.4wo4j1vhck7z" w:colFirst="0" w:colLast="0"/>
      <w:bookmarkEnd w:id="54"/>
      <w:r>
        <w:rPr>
          <w:b/>
          <w:bCs/>
          <w:sz w:val="34"/>
          <w:szCs w:val="34"/>
          <w:rtl w:val="0"/>
        </w:rPr>
        <w:t>Final Answer</w:t>
      </w:r>
    </w:p>
    <w:p w14:paraId="00000121">
      <w:pPr>
        <w:spacing w:before="240" w:after="240"/>
        <w:jc w:val="both"/>
        <w:rPr>
          <w:rFonts w:ascii="Arial" w:hAnsi="Arial" w:eastAsia="Arial" w:cs="Arial"/>
          <w:b/>
          <w:bCs/>
        </w:rPr>
      </w:pPr>
      <w:r>
        <w:rPr>
          <w:rFonts w:ascii="Arial" w:hAnsi="Arial" w:eastAsia="Arial" w:cs="Arial"/>
          <w:rtl w:val="0"/>
        </w:rPr>
        <w:t xml:space="preserve">Total End-to-End Delay = </w:t>
      </w:r>
      <w:r>
        <w:rPr>
          <w:rFonts w:ascii="Arial" w:hAnsi="Arial" w:eastAsia="Arial" w:cs="Arial"/>
          <w:b/>
          <w:bCs/>
          <w:rtl w:val="0"/>
        </w:rPr>
        <w:t>45 ms</w:t>
      </w:r>
    </w:p>
    <w:p w14:paraId="00000122">
      <w:pPr>
        <w:jc w:val="both"/>
        <w:rPr>
          <w:rFonts w:ascii="Arial" w:hAnsi="Arial" w:eastAsia="Arial" w:cs="Arial"/>
        </w:rPr>
      </w:pPr>
    </w:p>
    <w:p w14:paraId="00000123">
      <w:pPr>
        <w:pStyle w:val="4"/>
        <w:keepNext w:val="0"/>
        <w:keepLines w:val="0"/>
        <w:spacing w:before="280" w:line="240" w:lineRule="auto"/>
        <w:jc w:val="both"/>
        <w:rPr>
          <w:b/>
          <w:bCs/>
          <w:color w:val="000000"/>
          <w:sz w:val="26"/>
          <w:szCs w:val="26"/>
        </w:rPr>
      </w:pPr>
      <w:bookmarkStart w:id="55" w:name="_heading=h.samol03dwgyw" w:colFirst="0" w:colLast="0"/>
      <w:bookmarkEnd w:id="55"/>
      <w:r>
        <w:rPr>
          <w:b/>
          <w:bCs/>
          <w:color w:val="000000"/>
          <w:sz w:val="26"/>
          <w:szCs w:val="26"/>
          <w:rtl w:val="0"/>
        </w:rPr>
        <w:t>Explanation</w:t>
      </w:r>
    </w:p>
    <w:p w14:paraId="00000124">
      <w:pPr>
        <w:numPr>
          <w:ilvl w:val="0"/>
          <w:numId w:val="13"/>
        </w:numPr>
        <w:spacing w:before="240" w:after="0" w:afterAutospacing="0"/>
        <w:ind w:left="720" w:hanging="360"/>
        <w:rPr>
          <w:rFonts w:ascii="Arial" w:hAnsi="Arial" w:eastAsia="Arial" w:cs="Arial"/>
        </w:rPr>
      </w:pPr>
      <w:r>
        <w:rPr>
          <w:rFonts w:ascii="Arial" w:hAnsi="Arial" w:eastAsia="Arial" w:cs="Arial"/>
          <w:rtl w:val="0"/>
        </w:rPr>
        <w:t>Application Layer prepares user data.</w:t>
      </w:r>
    </w:p>
    <w:p w14:paraId="00000125">
      <w:pPr>
        <w:numPr>
          <w:ilvl w:val="0"/>
          <w:numId w:val="13"/>
        </w:numPr>
        <w:spacing w:before="0" w:beforeAutospacing="0" w:after="0" w:afterAutospacing="0"/>
        <w:ind w:left="720" w:hanging="360"/>
        <w:rPr>
          <w:rFonts w:ascii="Arial" w:hAnsi="Arial" w:eastAsia="Arial" w:cs="Arial"/>
        </w:rPr>
      </w:pPr>
      <w:r>
        <w:rPr>
          <w:rFonts w:ascii="Arial" w:hAnsi="Arial" w:eastAsia="Arial" w:cs="Arial"/>
          <w:rtl w:val="0"/>
        </w:rPr>
        <w:t>Transport Layer performs segmentation and reliability.</w:t>
      </w:r>
    </w:p>
    <w:p w14:paraId="00000126">
      <w:pPr>
        <w:numPr>
          <w:ilvl w:val="0"/>
          <w:numId w:val="13"/>
        </w:numPr>
        <w:spacing w:before="0" w:beforeAutospacing="0" w:after="0" w:afterAutospacing="0"/>
        <w:ind w:left="720" w:hanging="360"/>
        <w:rPr>
          <w:rFonts w:ascii="Arial" w:hAnsi="Arial" w:eastAsia="Arial" w:cs="Arial"/>
        </w:rPr>
      </w:pPr>
      <w:r>
        <w:rPr>
          <w:rFonts w:ascii="Arial" w:hAnsi="Arial" w:eastAsia="Arial" w:cs="Arial"/>
          <w:rtl w:val="0"/>
        </w:rPr>
        <w:t>Network Layer handles routing.</w:t>
      </w:r>
    </w:p>
    <w:p w14:paraId="00000127">
      <w:pPr>
        <w:numPr>
          <w:ilvl w:val="0"/>
          <w:numId w:val="13"/>
        </w:numPr>
        <w:spacing w:before="0" w:beforeAutospacing="0" w:after="0" w:afterAutospacing="0"/>
        <w:ind w:left="720" w:hanging="360"/>
        <w:rPr>
          <w:rFonts w:ascii="Arial" w:hAnsi="Arial" w:eastAsia="Arial" w:cs="Arial"/>
        </w:rPr>
      </w:pPr>
      <w:r>
        <w:rPr>
          <w:rFonts w:ascii="Arial" w:hAnsi="Arial" w:eastAsia="Arial" w:cs="Arial"/>
          <w:rtl w:val="0"/>
        </w:rPr>
        <w:t>Data Link Layer frames the data.</w:t>
      </w:r>
    </w:p>
    <w:p w14:paraId="00000128">
      <w:pPr>
        <w:numPr>
          <w:ilvl w:val="0"/>
          <w:numId w:val="13"/>
        </w:numPr>
        <w:spacing w:before="0" w:beforeAutospacing="0" w:after="0" w:afterAutospacing="0"/>
        <w:ind w:left="720" w:hanging="360"/>
        <w:rPr>
          <w:rFonts w:ascii="Arial" w:hAnsi="Arial" w:eastAsia="Arial" w:cs="Arial"/>
        </w:rPr>
      </w:pPr>
      <w:r>
        <w:rPr>
          <w:rFonts w:ascii="Arial" w:hAnsi="Arial" w:eastAsia="Arial" w:cs="Arial"/>
          <w:rtl w:val="0"/>
        </w:rPr>
        <w:t>Physical Layer transmits bits.</w:t>
      </w:r>
    </w:p>
    <w:p w14:paraId="00000129">
      <w:pPr>
        <w:numPr>
          <w:ilvl w:val="0"/>
          <w:numId w:val="13"/>
        </w:numPr>
        <w:spacing w:before="0" w:beforeAutospacing="0" w:after="0" w:afterAutospacing="0"/>
        <w:ind w:left="720" w:hanging="360"/>
        <w:rPr>
          <w:rFonts w:ascii="Arial" w:hAnsi="Arial" w:eastAsia="Arial" w:cs="Arial"/>
        </w:rPr>
      </w:pPr>
      <w:r>
        <w:rPr>
          <w:rFonts w:ascii="Arial" w:hAnsi="Arial" w:eastAsia="Arial" w:cs="Arial"/>
          <w:rtl w:val="0"/>
        </w:rPr>
        <w:t>Propagation delay is the time for signals to travel through the medium.</w:t>
      </w:r>
    </w:p>
    <w:p w14:paraId="0000012A">
      <w:pPr>
        <w:numPr>
          <w:ilvl w:val="0"/>
          <w:numId w:val="13"/>
        </w:numPr>
        <w:spacing w:before="0" w:beforeAutospacing="0" w:after="240"/>
        <w:ind w:left="720" w:hanging="360"/>
        <w:rPr>
          <w:rFonts w:ascii="Arial" w:hAnsi="Arial" w:eastAsia="Arial" w:cs="Arial"/>
        </w:rPr>
      </w:pPr>
      <w:r>
        <w:rPr>
          <w:rFonts w:ascii="Arial" w:hAnsi="Arial" w:eastAsia="Arial" w:cs="Arial"/>
          <w:rtl w:val="0"/>
        </w:rPr>
        <w:t>Transmission delay is the time required to place all bits onto the communication channel.</w:t>
      </w:r>
    </w:p>
    <w:p w14:paraId="0000012B">
      <w:pPr>
        <w:jc w:val="both"/>
        <w:rPr>
          <w:rFonts w:ascii="Arial" w:hAnsi="Arial" w:eastAsia="Arial" w:cs="Arial"/>
        </w:rPr>
      </w:pPr>
    </w:p>
    <w:p w14:paraId="0000012C">
      <w:pPr>
        <w:pStyle w:val="2"/>
        <w:keepNext w:val="0"/>
        <w:keepLines w:val="0"/>
        <w:spacing w:before="480" w:line="240" w:lineRule="auto"/>
        <w:jc w:val="both"/>
        <w:rPr>
          <w:b/>
          <w:bCs/>
          <w:sz w:val="46"/>
          <w:szCs w:val="46"/>
        </w:rPr>
      </w:pPr>
      <w:bookmarkStart w:id="56" w:name="_heading=h.qi9zlbrzq76m" w:colFirst="0" w:colLast="0"/>
      <w:bookmarkEnd w:id="56"/>
      <w:r>
        <w:rPr>
          <w:b/>
          <w:bCs/>
          <w:sz w:val="46"/>
          <w:szCs w:val="46"/>
          <w:rtl w:val="0"/>
        </w:rPr>
        <w:t>9. Protocol Overhead</w:t>
      </w:r>
    </w:p>
    <w:p w14:paraId="0000012D">
      <w:pPr>
        <w:pStyle w:val="4"/>
        <w:keepNext w:val="0"/>
        <w:keepLines w:val="0"/>
        <w:spacing w:before="280" w:line="240" w:lineRule="auto"/>
        <w:jc w:val="both"/>
        <w:rPr>
          <w:b/>
          <w:bCs/>
          <w:color w:val="000000"/>
          <w:sz w:val="26"/>
          <w:szCs w:val="26"/>
        </w:rPr>
      </w:pPr>
      <w:bookmarkStart w:id="57" w:name="_heading=h.284mlli49gzz" w:colFirst="0" w:colLast="0"/>
      <w:bookmarkEnd w:id="57"/>
      <w:r>
        <w:rPr>
          <w:b/>
          <w:bCs/>
          <w:color w:val="000000"/>
          <w:sz w:val="26"/>
          <w:szCs w:val="26"/>
          <w:rtl w:val="0"/>
        </w:rPr>
        <w:t>Given</w:t>
      </w:r>
    </w:p>
    <w:p w14:paraId="0000012E">
      <w:pPr>
        <w:spacing w:before="240" w:after="240"/>
        <w:jc w:val="both"/>
        <w:rPr>
          <w:rFonts w:ascii="Arial" w:hAnsi="Arial" w:eastAsia="Arial" w:cs="Arial"/>
          <w:b/>
          <w:bCs/>
        </w:rPr>
      </w:pPr>
      <w:r>
        <w:rPr>
          <w:rFonts w:ascii="Arial" w:hAnsi="Arial" w:eastAsia="Arial" w:cs="Arial"/>
          <w:rtl w:val="0"/>
        </w:rPr>
        <w:t xml:space="preserve">Useful Data = </w:t>
      </w:r>
      <w:r>
        <w:rPr>
          <w:rFonts w:ascii="Arial" w:hAnsi="Arial" w:eastAsia="Arial" w:cs="Arial"/>
          <w:b/>
          <w:bCs/>
          <w:rtl w:val="0"/>
        </w:rPr>
        <w:t>80 MB</w:t>
      </w:r>
    </w:p>
    <w:p w14:paraId="0000012F">
      <w:pPr>
        <w:spacing w:before="240" w:after="240"/>
        <w:jc w:val="both"/>
        <w:rPr>
          <w:rFonts w:ascii="Arial" w:hAnsi="Arial" w:eastAsia="Arial" w:cs="Arial"/>
          <w:b/>
          <w:bCs/>
        </w:rPr>
      </w:pPr>
      <w:r>
        <w:rPr>
          <w:rFonts w:ascii="Arial" w:hAnsi="Arial" w:eastAsia="Arial" w:cs="Arial"/>
          <w:rtl w:val="0"/>
        </w:rPr>
        <w:t xml:space="preserve">Frame Size = </w:t>
      </w:r>
      <w:r>
        <w:rPr>
          <w:rFonts w:ascii="Arial" w:hAnsi="Arial" w:eastAsia="Arial" w:cs="Arial"/>
          <w:b/>
          <w:bCs/>
          <w:rtl w:val="0"/>
        </w:rPr>
        <w:t>1600 bytes</w:t>
      </w:r>
    </w:p>
    <w:p w14:paraId="00000130">
      <w:pPr>
        <w:spacing w:before="240" w:after="240"/>
        <w:jc w:val="both"/>
        <w:rPr>
          <w:rFonts w:ascii="Arial" w:hAnsi="Arial" w:eastAsia="Arial" w:cs="Arial"/>
          <w:b/>
          <w:bCs/>
        </w:rPr>
      </w:pPr>
      <w:r>
        <w:rPr>
          <w:rFonts w:ascii="Arial" w:hAnsi="Arial" w:eastAsia="Arial" w:cs="Arial"/>
          <w:rtl w:val="0"/>
        </w:rPr>
        <w:t xml:space="preserve">Protocol Overhead = </w:t>
      </w:r>
      <w:r>
        <w:rPr>
          <w:rFonts w:ascii="Arial" w:hAnsi="Arial" w:eastAsia="Arial" w:cs="Arial"/>
          <w:b/>
          <w:bCs/>
          <w:rtl w:val="0"/>
        </w:rPr>
        <w:t>80 bytes</w:t>
      </w:r>
    </w:p>
    <w:p w14:paraId="00000131">
      <w:pPr>
        <w:jc w:val="both"/>
        <w:rPr>
          <w:rFonts w:ascii="Arial" w:hAnsi="Arial" w:eastAsia="Arial" w:cs="Arial"/>
        </w:rPr>
      </w:pPr>
    </w:p>
    <w:p w14:paraId="00000132">
      <w:pPr>
        <w:pStyle w:val="4"/>
        <w:keepNext w:val="0"/>
        <w:keepLines w:val="0"/>
        <w:spacing w:before="280" w:line="240" w:lineRule="auto"/>
        <w:jc w:val="both"/>
        <w:rPr>
          <w:b/>
          <w:bCs/>
          <w:color w:val="000000"/>
          <w:sz w:val="26"/>
          <w:szCs w:val="26"/>
        </w:rPr>
      </w:pPr>
      <w:bookmarkStart w:id="58" w:name="_heading=h.23n28a9x5tdd" w:colFirst="0" w:colLast="0"/>
      <w:bookmarkEnd w:id="58"/>
      <w:r>
        <w:rPr>
          <w:b/>
          <w:bCs/>
          <w:color w:val="000000"/>
          <w:sz w:val="26"/>
          <w:szCs w:val="26"/>
          <w:rtl w:val="0"/>
        </w:rPr>
        <w:t>Step 1: Useful Data per Frame</w:t>
      </w:r>
    </w:p>
    <w:p w14:paraId="00000133">
      <w:pPr>
        <w:jc w:val="both"/>
        <w:rPr>
          <w:rFonts w:ascii="Arial" w:hAnsi="Arial" w:eastAsia="Arial" w:cs="Arial"/>
        </w:rPr>
      </w:pPr>
      <w:sdt>
        <w:sdtPr>
          <w:tag w:val="goog_rdk_3"/>
          <w:id w:val="-1415782373"/>
        </w:sdtPr>
        <w:sdtContent>
          <w:r>
            <w:rPr>
              <w:rFonts w:ascii="Arial Unicode MS" w:hAnsi="Arial Unicode MS" w:eastAsia="Arial Unicode MS" w:cs="Arial Unicode MS"/>
              <w:rtl w:val="0"/>
            </w:rPr>
            <w:t>1600−80=1520 bytes1600-80=1520\text{ bytes}1600−80=1520 bytes</w:t>
          </w:r>
        </w:sdtContent>
      </w:sdt>
    </w:p>
    <w:p w14:paraId="00000134">
      <w:pPr>
        <w:pStyle w:val="4"/>
        <w:keepNext w:val="0"/>
        <w:keepLines w:val="0"/>
        <w:spacing w:before="280" w:line="240" w:lineRule="auto"/>
        <w:jc w:val="both"/>
        <w:rPr>
          <w:b/>
          <w:bCs/>
          <w:color w:val="000000"/>
          <w:sz w:val="26"/>
          <w:szCs w:val="26"/>
        </w:rPr>
      </w:pPr>
      <w:bookmarkStart w:id="59" w:name="_heading=h.kpxraa60x0lu" w:colFirst="0" w:colLast="0"/>
      <w:bookmarkEnd w:id="59"/>
      <w:r>
        <w:rPr>
          <w:b/>
          <w:bCs/>
          <w:color w:val="000000"/>
          <w:sz w:val="26"/>
          <w:szCs w:val="26"/>
          <w:rtl w:val="0"/>
        </w:rPr>
        <w:t>Step 2: Total Frames</w:t>
      </w:r>
    </w:p>
    <w:p w14:paraId="00000135">
      <w:pPr>
        <w:spacing w:before="240" w:after="240"/>
        <w:jc w:val="both"/>
        <w:rPr>
          <w:rFonts w:ascii="Arial" w:hAnsi="Arial" w:eastAsia="Arial" w:cs="Arial"/>
        </w:rPr>
      </w:pPr>
      <w:r>
        <w:rPr>
          <w:rFonts w:ascii="Arial" w:hAnsi="Arial" w:eastAsia="Arial" w:cs="Arial"/>
          <w:rtl w:val="0"/>
        </w:rPr>
        <w:t>Useful Data</w:t>
      </w:r>
    </w:p>
    <w:p w14:paraId="00000136">
      <w:pPr>
        <w:jc w:val="both"/>
        <w:rPr>
          <w:rFonts w:ascii="Arial" w:hAnsi="Arial" w:eastAsia="Arial" w:cs="Arial"/>
        </w:rPr>
      </w:pPr>
      <w:r>
        <w:rPr>
          <w:rFonts w:ascii="Arial" w:hAnsi="Arial" w:eastAsia="Arial" w:cs="Arial"/>
          <w:rtl w:val="0"/>
        </w:rPr>
        <w:t>80,000,000 bytes80,000,000\text{ bytes}80,000,000 bytes 80,000,0001520=52,632 frames\frac{80,000,000}{1520}=52,632\text{ frames}152080,000,000​=52,632 frames</w:t>
      </w:r>
    </w:p>
    <w:p w14:paraId="00000137">
      <w:pPr>
        <w:pStyle w:val="4"/>
        <w:keepNext w:val="0"/>
        <w:keepLines w:val="0"/>
        <w:spacing w:before="280" w:line="240" w:lineRule="auto"/>
        <w:jc w:val="both"/>
        <w:rPr>
          <w:b/>
          <w:bCs/>
          <w:color w:val="000000"/>
          <w:sz w:val="26"/>
          <w:szCs w:val="26"/>
        </w:rPr>
      </w:pPr>
      <w:bookmarkStart w:id="60" w:name="_heading=h.ltqat0hr20aq" w:colFirst="0" w:colLast="0"/>
      <w:bookmarkEnd w:id="60"/>
      <w:r>
        <w:rPr>
          <w:b/>
          <w:bCs/>
          <w:color w:val="000000"/>
          <w:sz w:val="26"/>
          <w:szCs w:val="26"/>
          <w:rtl w:val="0"/>
        </w:rPr>
        <w:t>Step 3: Total Overhead</w:t>
      </w:r>
    </w:p>
    <w:p w14:paraId="00000138">
      <w:pPr>
        <w:jc w:val="both"/>
        <w:rPr>
          <w:rFonts w:ascii="Arial" w:hAnsi="Arial" w:eastAsia="Arial" w:cs="Arial"/>
        </w:rPr>
      </w:pPr>
      <w:r>
        <w:rPr>
          <w:rFonts w:ascii="Arial" w:hAnsi="Arial" w:eastAsia="Arial" w:cs="Arial"/>
          <w:rtl w:val="0"/>
        </w:rPr>
        <w:t>52,632×80=4,210,560 bytes52,632\times80=4,210,560\text{ bytes}52,632×80=4,210,560 bytes</w:t>
      </w:r>
    </w:p>
    <w:p w14:paraId="00000139">
      <w:pPr>
        <w:spacing w:before="240" w:after="240"/>
        <w:jc w:val="both"/>
        <w:rPr>
          <w:rFonts w:ascii="Arial" w:hAnsi="Arial" w:eastAsia="Arial" w:cs="Arial"/>
          <w:b/>
          <w:bCs/>
        </w:rPr>
      </w:pPr>
      <w:sdt>
        <w:sdtPr>
          <w:tag w:val="goog_rdk_4"/>
          <w:id w:val="-1884230296"/>
        </w:sdtPr>
        <w:sdtContent>
          <w:r>
            <w:rPr>
              <w:rFonts w:ascii="Arial Unicode MS" w:hAnsi="Arial Unicode MS" w:eastAsia="Arial Unicode MS" w:cs="Arial Unicode MS"/>
              <w:rtl w:val="0"/>
            </w:rPr>
            <w:t xml:space="preserve">≈ </w:t>
          </w:r>
        </w:sdtContent>
      </w:sdt>
      <w:r>
        <w:rPr>
          <w:rFonts w:ascii="Arial" w:hAnsi="Arial" w:eastAsia="Arial" w:cs="Arial"/>
          <w:b/>
          <w:bCs/>
          <w:rtl w:val="0"/>
        </w:rPr>
        <w:t>4.21 MB</w:t>
      </w:r>
    </w:p>
    <w:p w14:paraId="0000013A">
      <w:pPr>
        <w:jc w:val="both"/>
        <w:rPr>
          <w:rFonts w:ascii="Arial" w:hAnsi="Arial" w:eastAsia="Arial" w:cs="Arial"/>
        </w:rPr>
      </w:pPr>
    </w:p>
    <w:p w14:paraId="0000013B">
      <w:pPr>
        <w:pStyle w:val="4"/>
        <w:keepNext w:val="0"/>
        <w:keepLines w:val="0"/>
        <w:spacing w:before="280" w:line="240" w:lineRule="auto"/>
        <w:jc w:val="both"/>
        <w:rPr>
          <w:b/>
          <w:bCs/>
          <w:color w:val="000000"/>
          <w:sz w:val="26"/>
          <w:szCs w:val="26"/>
        </w:rPr>
      </w:pPr>
      <w:bookmarkStart w:id="61" w:name="_heading=h.lg0p0z3r1y9t" w:colFirst="0" w:colLast="0"/>
      <w:bookmarkEnd w:id="61"/>
      <w:r>
        <w:rPr>
          <w:b/>
          <w:bCs/>
          <w:color w:val="000000"/>
          <w:sz w:val="26"/>
          <w:szCs w:val="26"/>
          <w:rtl w:val="0"/>
        </w:rPr>
        <w:t>Step 4: Transmission Efficiency</w:t>
      </w:r>
    </w:p>
    <w:p w14:paraId="0000013C">
      <w:pPr>
        <w:jc w:val="both"/>
        <w:rPr>
          <w:rFonts w:ascii="Arial" w:hAnsi="Arial" w:eastAsia="Arial" w:cs="Arial"/>
        </w:rPr>
      </w:pPr>
      <w:r>
        <w:rPr>
          <w:rFonts w:ascii="Arial" w:hAnsi="Arial" w:eastAsia="Arial" w:cs="Arial"/>
          <w:rtl w:val="0"/>
        </w:rPr>
        <w:t>15201600×100=95%\frac{1520}{1600}\times100=95\%16001520​×100=95%</w:t>
      </w:r>
    </w:p>
    <w:p w14:paraId="0000013D">
      <w:pPr>
        <w:pStyle w:val="3"/>
        <w:keepNext w:val="0"/>
        <w:keepLines w:val="0"/>
        <w:spacing w:after="80" w:line="240" w:lineRule="auto"/>
        <w:jc w:val="both"/>
        <w:rPr>
          <w:b/>
          <w:bCs/>
          <w:sz w:val="34"/>
          <w:szCs w:val="34"/>
        </w:rPr>
      </w:pPr>
      <w:bookmarkStart w:id="62" w:name="_heading=h.rjpd62qpccm7" w:colFirst="0" w:colLast="0"/>
      <w:bookmarkEnd w:id="62"/>
      <w:r>
        <w:rPr>
          <w:b/>
          <w:bCs/>
          <w:sz w:val="34"/>
          <w:szCs w:val="34"/>
          <w:rtl w:val="0"/>
        </w:rPr>
        <w:t>Final Answer</w:t>
      </w:r>
    </w:p>
    <w:p w14:paraId="0000013E">
      <w:pPr>
        <w:numPr>
          <w:ilvl w:val="0"/>
          <w:numId w:val="14"/>
        </w:numPr>
        <w:spacing w:before="240" w:after="0" w:afterAutospacing="0"/>
        <w:ind w:left="720" w:hanging="360"/>
        <w:rPr>
          <w:rFonts w:ascii="Arial" w:hAnsi="Arial" w:eastAsia="Arial" w:cs="Arial"/>
        </w:rPr>
      </w:pPr>
      <w:r>
        <w:rPr>
          <w:rFonts w:ascii="Arial" w:hAnsi="Arial" w:eastAsia="Arial" w:cs="Arial"/>
          <w:rtl w:val="0"/>
        </w:rPr>
        <w:t xml:space="preserve">Frames Required = </w:t>
      </w:r>
      <w:r>
        <w:rPr>
          <w:rFonts w:ascii="Arial" w:hAnsi="Arial" w:eastAsia="Arial" w:cs="Arial"/>
          <w:b/>
          <w:bCs/>
          <w:rtl w:val="0"/>
        </w:rPr>
        <w:t>52,632</w:t>
      </w:r>
    </w:p>
    <w:p w14:paraId="0000013F">
      <w:pPr>
        <w:numPr>
          <w:ilvl w:val="0"/>
          <w:numId w:val="14"/>
        </w:numPr>
        <w:spacing w:before="0" w:beforeAutospacing="0" w:after="0" w:afterAutospacing="0"/>
        <w:ind w:left="720" w:hanging="360"/>
        <w:rPr>
          <w:rFonts w:ascii="Arial" w:hAnsi="Arial" w:eastAsia="Arial" w:cs="Arial"/>
        </w:rPr>
      </w:pPr>
      <w:r>
        <w:rPr>
          <w:rFonts w:ascii="Arial" w:hAnsi="Arial" w:eastAsia="Arial" w:cs="Arial"/>
          <w:rtl w:val="0"/>
        </w:rPr>
        <w:t xml:space="preserve">Total Overhead = </w:t>
      </w:r>
      <w:sdt>
        <w:sdtPr>
          <w:tag w:val="goog_rdk_5"/>
          <w:id w:val="837571893"/>
        </w:sdtPr>
        <w:sdtContent>
          <w:r>
            <w:rPr>
              <w:rFonts w:ascii="Arial Unicode MS" w:hAnsi="Arial Unicode MS" w:eastAsia="Arial Unicode MS" w:cs="Arial Unicode MS"/>
              <w:b/>
              <w:bCs/>
              <w:rtl w:val="0"/>
            </w:rPr>
            <w:t>4,210,560 bytes (≈4.21 MB)</w:t>
          </w:r>
        </w:sdtContent>
      </w:sdt>
    </w:p>
    <w:p w14:paraId="00000140">
      <w:pPr>
        <w:numPr>
          <w:ilvl w:val="0"/>
          <w:numId w:val="14"/>
        </w:numPr>
        <w:spacing w:before="0" w:beforeAutospacing="0" w:after="240"/>
        <w:ind w:left="720" w:hanging="360"/>
        <w:rPr>
          <w:rFonts w:ascii="Arial" w:hAnsi="Arial" w:eastAsia="Arial" w:cs="Arial"/>
        </w:rPr>
      </w:pPr>
      <w:r>
        <w:rPr>
          <w:rFonts w:ascii="Arial" w:hAnsi="Arial" w:eastAsia="Arial" w:cs="Arial"/>
          <w:rtl w:val="0"/>
        </w:rPr>
        <w:t xml:space="preserve">Transmission Efficiency = </w:t>
      </w:r>
      <w:r>
        <w:rPr>
          <w:rFonts w:ascii="Arial" w:hAnsi="Arial" w:eastAsia="Arial" w:cs="Arial"/>
          <w:b/>
          <w:bCs/>
          <w:rtl w:val="0"/>
        </w:rPr>
        <w:t>95%</w:t>
      </w:r>
    </w:p>
    <w:p w14:paraId="00000141">
      <w:pPr>
        <w:jc w:val="both"/>
        <w:rPr>
          <w:rFonts w:ascii="Arial" w:hAnsi="Arial" w:eastAsia="Arial" w:cs="Arial"/>
        </w:rPr>
      </w:pPr>
    </w:p>
    <w:p w14:paraId="00000142">
      <w:pPr>
        <w:pStyle w:val="4"/>
        <w:keepNext w:val="0"/>
        <w:keepLines w:val="0"/>
        <w:spacing w:before="280" w:line="240" w:lineRule="auto"/>
        <w:jc w:val="both"/>
        <w:rPr>
          <w:b/>
          <w:bCs/>
          <w:color w:val="000000"/>
          <w:sz w:val="26"/>
          <w:szCs w:val="26"/>
        </w:rPr>
      </w:pPr>
      <w:bookmarkStart w:id="63" w:name="_heading=h.5fugs3jwy0it" w:colFirst="0" w:colLast="0"/>
      <w:bookmarkEnd w:id="63"/>
      <w:r>
        <w:rPr>
          <w:b/>
          <w:bCs/>
          <w:color w:val="000000"/>
          <w:sz w:val="26"/>
          <w:szCs w:val="26"/>
          <w:rtl w:val="0"/>
        </w:rPr>
        <w:t>Explanation</w:t>
      </w:r>
    </w:p>
    <w:p w14:paraId="00000143">
      <w:pPr>
        <w:spacing w:before="240" w:after="240"/>
        <w:jc w:val="both"/>
        <w:rPr>
          <w:rFonts w:ascii="Arial" w:hAnsi="Arial" w:eastAsia="Arial" w:cs="Arial"/>
        </w:rPr>
      </w:pPr>
      <w:r>
        <w:rPr>
          <w:rFonts w:ascii="Arial" w:hAnsi="Arial" w:eastAsia="Arial" w:cs="Arial"/>
          <w:rtl w:val="0"/>
        </w:rPr>
        <w:t>Protocol overhead consists of headers and trailers added by different OSI layers. Although overhead slightly reduces efficiency, it is essential for addressing, routing, synchronization, error detection, and reliable communication.</w:t>
      </w:r>
    </w:p>
    <w:p w14:paraId="00000144">
      <w:pPr>
        <w:jc w:val="both"/>
        <w:rPr>
          <w:rFonts w:ascii="Arial" w:hAnsi="Arial" w:eastAsia="Arial" w:cs="Arial"/>
        </w:rPr>
      </w:pPr>
    </w:p>
    <w:p w14:paraId="00000145">
      <w:pPr>
        <w:pStyle w:val="2"/>
        <w:keepNext w:val="0"/>
        <w:keepLines w:val="0"/>
        <w:spacing w:before="480" w:line="240" w:lineRule="auto"/>
        <w:jc w:val="both"/>
        <w:rPr>
          <w:b/>
          <w:bCs/>
          <w:sz w:val="46"/>
          <w:szCs w:val="46"/>
        </w:rPr>
      </w:pPr>
      <w:bookmarkStart w:id="64" w:name="_heading=h.spvoooo2wwyw" w:colFirst="0" w:colLast="0"/>
      <w:bookmarkEnd w:id="64"/>
      <w:r>
        <w:rPr>
          <w:b/>
          <w:bCs/>
          <w:sz w:val="46"/>
          <w:szCs w:val="46"/>
          <w:rtl w:val="0"/>
        </w:rPr>
        <w:t>10. Healthcare Network Communication</w:t>
      </w:r>
    </w:p>
    <w:p w14:paraId="00000146">
      <w:pPr>
        <w:pStyle w:val="4"/>
        <w:keepNext w:val="0"/>
        <w:keepLines w:val="0"/>
        <w:spacing w:before="280" w:line="240" w:lineRule="auto"/>
        <w:jc w:val="both"/>
        <w:rPr>
          <w:b/>
          <w:bCs/>
          <w:color w:val="000000"/>
          <w:sz w:val="26"/>
          <w:szCs w:val="26"/>
        </w:rPr>
      </w:pPr>
      <w:bookmarkStart w:id="65" w:name="_heading=h.9ke1r4hbos9" w:colFirst="0" w:colLast="0"/>
      <w:bookmarkEnd w:id="65"/>
      <w:r>
        <w:rPr>
          <w:b/>
          <w:bCs/>
          <w:color w:val="000000"/>
          <w:sz w:val="26"/>
          <w:szCs w:val="26"/>
          <w:rtl w:val="0"/>
        </w:rPr>
        <w:t>Given</w:t>
      </w:r>
    </w:p>
    <w:p w14:paraId="00000147">
      <w:pPr>
        <w:spacing w:before="240" w:after="240"/>
        <w:jc w:val="both"/>
        <w:rPr>
          <w:rFonts w:ascii="Arial" w:hAnsi="Arial" w:eastAsia="Arial" w:cs="Arial"/>
          <w:b/>
          <w:bCs/>
        </w:rPr>
      </w:pPr>
      <w:r>
        <w:rPr>
          <w:rFonts w:ascii="Arial" w:hAnsi="Arial" w:eastAsia="Arial" w:cs="Arial"/>
          <w:rtl w:val="0"/>
        </w:rPr>
        <w:t xml:space="preserve">Medical Record = </w:t>
      </w:r>
      <w:r>
        <w:rPr>
          <w:rFonts w:ascii="Arial" w:hAnsi="Arial" w:eastAsia="Arial" w:cs="Arial"/>
          <w:b/>
          <w:bCs/>
          <w:rtl w:val="0"/>
        </w:rPr>
        <w:t>240 MB</w:t>
      </w:r>
    </w:p>
    <w:p w14:paraId="00000148">
      <w:pPr>
        <w:spacing w:before="240" w:after="240"/>
        <w:jc w:val="both"/>
        <w:rPr>
          <w:rFonts w:ascii="Arial" w:hAnsi="Arial" w:eastAsia="Arial" w:cs="Arial"/>
          <w:b/>
          <w:bCs/>
        </w:rPr>
      </w:pPr>
      <w:r>
        <w:rPr>
          <w:rFonts w:ascii="Arial" w:hAnsi="Arial" w:eastAsia="Arial" w:cs="Arial"/>
          <w:rtl w:val="0"/>
        </w:rPr>
        <w:t xml:space="preserve">Compression = </w:t>
      </w:r>
      <w:r>
        <w:rPr>
          <w:rFonts w:ascii="Arial" w:hAnsi="Arial" w:eastAsia="Arial" w:cs="Arial"/>
          <w:b/>
          <w:bCs/>
          <w:rtl w:val="0"/>
        </w:rPr>
        <w:t>30%</w:t>
      </w:r>
    </w:p>
    <w:p w14:paraId="00000149">
      <w:pPr>
        <w:spacing w:before="240" w:after="240"/>
        <w:jc w:val="both"/>
        <w:rPr>
          <w:rFonts w:ascii="Arial" w:hAnsi="Arial" w:eastAsia="Arial" w:cs="Arial"/>
          <w:b/>
          <w:bCs/>
        </w:rPr>
      </w:pPr>
      <w:r>
        <w:rPr>
          <w:rFonts w:ascii="Arial" w:hAnsi="Arial" w:eastAsia="Arial" w:cs="Arial"/>
          <w:rtl w:val="0"/>
        </w:rPr>
        <w:t xml:space="preserve">Segment Size = </w:t>
      </w:r>
      <w:r>
        <w:rPr>
          <w:rFonts w:ascii="Arial" w:hAnsi="Arial" w:eastAsia="Arial" w:cs="Arial"/>
          <w:b/>
          <w:bCs/>
          <w:rtl w:val="0"/>
        </w:rPr>
        <w:t>1400 bytes</w:t>
      </w:r>
    </w:p>
    <w:p w14:paraId="0000014A">
      <w:pPr>
        <w:spacing w:before="240" w:after="240"/>
        <w:jc w:val="both"/>
        <w:rPr>
          <w:rFonts w:ascii="Arial" w:hAnsi="Arial" w:eastAsia="Arial" w:cs="Arial"/>
          <w:b/>
          <w:bCs/>
        </w:rPr>
      </w:pPr>
      <w:r>
        <w:rPr>
          <w:rFonts w:ascii="Arial" w:hAnsi="Arial" w:eastAsia="Arial" w:cs="Arial"/>
          <w:rtl w:val="0"/>
        </w:rPr>
        <w:t xml:space="preserve">Frame Overhead = </w:t>
      </w:r>
      <w:r>
        <w:rPr>
          <w:rFonts w:ascii="Arial" w:hAnsi="Arial" w:eastAsia="Arial" w:cs="Arial"/>
          <w:b/>
          <w:bCs/>
          <w:rtl w:val="0"/>
        </w:rPr>
        <w:t>60 bytes</w:t>
      </w:r>
    </w:p>
    <w:p w14:paraId="0000014B">
      <w:pPr>
        <w:jc w:val="both"/>
        <w:rPr>
          <w:rFonts w:ascii="Arial" w:hAnsi="Arial" w:eastAsia="Arial" w:cs="Arial"/>
        </w:rPr>
      </w:pPr>
    </w:p>
    <w:p w14:paraId="0000014C">
      <w:pPr>
        <w:pStyle w:val="4"/>
        <w:keepNext w:val="0"/>
        <w:keepLines w:val="0"/>
        <w:spacing w:before="280" w:line="240" w:lineRule="auto"/>
        <w:jc w:val="both"/>
        <w:rPr>
          <w:b/>
          <w:bCs/>
          <w:color w:val="000000"/>
          <w:sz w:val="26"/>
          <w:szCs w:val="26"/>
        </w:rPr>
      </w:pPr>
      <w:bookmarkStart w:id="66" w:name="_heading=h.azxcnwniojp8" w:colFirst="0" w:colLast="0"/>
      <w:bookmarkEnd w:id="66"/>
      <w:r>
        <w:rPr>
          <w:b/>
          <w:bCs/>
          <w:color w:val="000000"/>
          <w:sz w:val="26"/>
          <w:szCs w:val="26"/>
          <w:rtl w:val="0"/>
        </w:rPr>
        <w:t>Step 1: Compressed Size</w:t>
      </w:r>
    </w:p>
    <w:p w14:paraId="0000014D">
      <w:pPr>
        <w:jc w:val="both"/>
        <w:rPr>
          <w:rFonts w:ascii="Arial" w:hAnsi="Arial" w:eastAsia="Arial" w:cs="Arial"/>
        </w:rPr>
      </w:pPr>
      <w:r>
        <w:rPr>
          <w:rFonts w:ascii="Arial" w:hAnsi="Arial" w:eastAsia="Arial" w:cs="Arial"/>
          <w:rtl w:val="0"/>
        </w:rPr>
        <w:t>240×0.70=168 MB240\times0.70=168\text{ MB}240×0.70=168 MB</w:t>
      </w:r>
    </w:p>
    <w:p w14:paraId="0000014E">
      <w:pPr>
        <w:spacing w:before="240" w:after="240"/>
        <w:jc w:val="both"/>
        <w:rPr>
          <w:rFonts w:ascii="Arial" w:hAnsi="Arial" w:eastAsia="Arial" w:cs="Arial"/>
        </w:rPr>
      </w:pPr>
      <w:r>
        <w:rPr>
          <w:rFonts w:ascii="Arial" w:hAnsi="Arial" w:eastAsia="Arial" w:cs="Arial"/>
          <w:rtl w:val="0"/>
        </w:rPr>
        <w:t>Compressed Data</w:t>
      </w:r>
    </w:p>
    <w:p w14:paraId="0000014F">
      <w:pPr>
        <w:jc w:val="both"/>
        <w:rPr>
          <w:rFonts w:ascii="Arial" w:hAnsi="Arial" w:eastAsia="Arial" w:cs="Arial"/>
        </w:rPr>
      </w:pPr>
      <w:r>
        <w:rPr>
          <w:rFonts w:ascii="Arial" w:hAnsi="Arial" w:eastAsia="Arial" w:cs="Arial"/>
          <w:rtl w:val="0"/>
        </w:rPr>
        <w:t>168,000,000 bytes168,000,000\text{ bytes}168,000,000 bytes</w:t>
      </w:r>
    </w:p>
    <w:p w14:paraId="00000150">
      <w:pPr>
        <w:pStyle w:val="4"/>
        <w:keepNext w:val="0"/>
        <w:keepLines w:val="0"/>
        <w:spacing w:before="280" w:line="240" w:lineRule="auto"/>
        <w:jc w:val="both"/>
        <w:rPr>
          <w:b/>
          <w:bCs/>
          <w:color w:val="000000"/>
          <w:sz w:val="26"/>
          <w:szCs w:val="26"/>
        </w:rPr>
      </w:pPr>
      <w:bookmarkStart w:id="67" w:name="_heading=h.g4dem19gyzvu" w:colFirst="0" w:colLast="0"/>
      <w:bookmarkEnd w:id="67"/>
      <w:r>
        <w:rPr>
          <w:b/>
          <w:bCs/>
          <w:color w:val="000000"/>
          <w:sz w:val="26"/>
          <w:szCs w:val="26"/>
          <w:rtl w:val="0"/>
        </w:rPr>
        <w:t>Step 2: Number of Segments</w:t>
      </w:r>
    </w:p>
    <w:p w14:paraId="00000151">
      <w:pPr>
        <w:jc w:val="both"/>
        <w:rPr>
          <w:rFonts w:ascii="Arial" w:hAnsi="Arial" w:eastAsia="Arial" w:cs="Arial"/>
        </w:rPr>
      </w:pPr>
      <w:r>
        <w:rPr>
          <w:rFonts w:ascii="Arial" w:hAnsi="Arial" w:eastAsia="Arial" w:cs="Arial"/>
          <w:rtl w:val="0"/>
        </w:rPr>
        <w:t>168,000,0001400=120,000\frac{168,000,000}{1400}=120,0001400168,000,000​=120,000</w:t>
      </w:r>
    </w:p>
    <w:p w14:paraId="00000152">
      <w:pPr>
        <w:spacing w:before="240" w:after="240"/>
        <w:jc w:val="both"/>
        <w:rPr>
          <w:rFonts w:ascii="Arial" w:hAnsi="Arial" w:eastAsia="Arial" w:cs="Arial"/>
          <w:b/>
          <w:bCs/>
        </w:rPr>
      </w:pPr>
      <w:r>
        <w:rPr>
          <w:rFonts w:ascii="Arial" w:hAnsi="Arial" w:eastAsia="Arial" w:cs="Arial"/>
          <w:rtl w:val="0"/>
        </w:rPr>
        <w:t xml:space="preserve">Segments = </w:t>
      </w:r>
      <w:r>
        <w:rPr>
          <w:rFonts w:ascii="Arial" w:hAnsi="Arial" w:eastAsia="Arial" w:cs="Arial"/>
          <w:b/>
          <w:bCs/>
          <w:rtl w:val="0"/>
        </w:rPr>
        <w:t>120,000</w:t>
      </w:r>
    </w:p>
    <w:p w14:paraId="00000153">
      <w:pPr>
        <w:jc w:val="both"/>
        <w:rPr>
          <w:rFonts w:ascii="Arial" w:hAnsi="Arial" w:eastAsia="Arial" w:cs="Arial"/>
        </w:rPr>
      </w:pPr>
    </w:p>
    <w:p w14:paraId="00000154">
      <w:pPr>
        <w:pStyle w:val="4"/>
        <w:keepNext w:val="0"/>
        <w:keepLines w:val="0"/>
        <w:spacing w:before="280" w:line="240" w:lineRule="auto"/>
        <w:jc w:val="both"/>
        <w:rPr>
          <w:b/>
          <w:bCs/>
          <w:color w:val="000000"/>
          <w:sz w:val="26"/>
          <w:szCs w:val="26"/>
        </w:rPr>
      </w:pPr>
      <w:bookmarkStart w:id="68" w:name="_heading=h.e0yka41fz98r" w:colFirst="0" w:colLast="0"/>
      <w:bookmarkEnd w:id="68"/>
      <w:r>
        <w:rPr>
          <w:b/>
          <w:bCs/>
          <w:color w:val="000000"/>
          <w:sz w:val="26"/>
          <w:szCs w:val="26"/>
          <w:rtl w:val="0"/>
        </w:rPr>
        <w:t>Step 3: Total Overhead</w:t>
      </w:r>
    </w:p>
    <w:p w14:paraId="00000155">
      <w:pPr>
        <w:jc w:val="both"/>
        <w:rPr>
          <w:rFonts w:ascii="Arial" w:hAnsi="Arial" w:eastAsia="Arial" w:cs="Arial"/>
        </w:rPr>
      </w:pPr>
      <w:r>
        <w:rPr>
          <w:rFonts w:ascii="Arial" w:hAnsi="Arial" w:eastAsia="Arial" w:cs="Arial"/>
          <w:rtl w:val="0"/>
        </w:rPr>
        <w:t>120,000×60=7,200,000 bytes120,000\times60=7,200,000\text{ bytes}120,000×60=7,200,000 bytes</w:t>
      </w:r>
    </w:p>
    <w:p w14:paraId="00000156">
      <w:pPr>
        <w:spacing w:before="240" w:after="240"/>
        <w:jc w:val="both"/>
        <w:rPr>
          <w:rFonts w:ascii="Arial" w:hAnsi="Arial" w:eastAsia="Arial" w:cs="Arial"/>
          <w:b/>
          <w:bCs/>
        </w:rPr>
      </w:pPr>
      <w:r>
        <w:rPr>
          <w:rFonts w:ascii="Arial" w:hAnsi="Arial" w:eastAsia="Arial" w:cs="Arial"/>
          <w:rtl w:val="0"/>
        </w:rPr>
        <w:t xml:space="preserve">= </w:t>
      </w:r>
      <w:r>
        <w:rPr>
          <w:rFonts w:ascii="Arial" w:hAnsi="Arial" w:eastAsia="Arial" w:cs="Arial"/>
          <w:b/>
          <w:bCs/>
          <w:rtl w:val="0"/>
        </w:rPr>
        <w:t>7.2 MB</w:t>
      </w:r>
    </w:p>
    <w:p w14:paraId="00000157">
      <w:pPr>
        <w:jc w:val="both"/>
        <w:rPr>
          <w:rFonts w:ascii="Arial" w:hAnsi="Arial" w:eastAsia="Arial" w:cs="Arial"/>
        </w:rPr>
      </w:pPr>
    </w:p>
    <w:p w14:paraId="00000158">
      <w:pPr>
        <w:pStyle w:val="4"/>
        <w:keepNext w:val="0"/>
        <w:keepLines w:val="0"/>
        <w:spacing w:before="280" w:line="240" w:lineRule="auto"/>
        <w:jc w:val="both"/>
        <w:rPr>
          <w:b/>
          <w:bCs/>
          <w:color w:val="000000"/>
          <w:sz w:val="26"/>
          <w:szCs w:val="26"/>
        </w:rPr>
      </w:pPr>
      <w:bookmarkStart w:id="69" w:name="_heading=h.do96rh9y26en" w:colFirst="0" w:colLast="0"/>
      <w:bookmarkEnd w:id="69"/>
      <w:r>
        <w:rPr>
          <w:b/>
          <w:bCs/>
          <w:color w:val="000000"/>
          <w:sz w:val="26"/>
          <w:szCs w:val="26"/>
          <w:rtl w:val="0"/>
        </w:rPr>
        <w:t>Step 4: Total Data over Physical Layer</w:t>
      </w:r>
    </w:p>
    <w:p w14:paraId="00000159">
      <w:pPr>
        <w:jc w:val="both"/>
        <w:rPr>
          <w:rFonts w:ascii="Arial" w:hAnsi="Arial" w:eastAsia="Arial" w:cs="Arial"/>
        </w:rPr>
      </w:pPr>
      <w:r>
        <w:rPr>
          <w:rFonts w:ascii="Arial" w:hAnsi="Arial" w:eastAsia="Arial" w:cs="Arial"/>
          <w:rtl w:val="0"/>
        </w:rPr>
        <w:t>168+7.2=175.2 MB168+7.2=175.2\text{ MB}168+7.2=175.2 MB</w:t>
      </w:r>
    </w:p>
    <w:p w14:paraId="0000015A">
      <w:pPr>
        <w:pStyle w:val="3"/>
        <w:keepNext w:val="0"/>
        <w:keepLines w:val="0"/>
        <w:spacing w:after="80" w:line="240" w:lineRule="auto"/>
        <w:jc w:val="both"/>
        <w:rPr>
          <w:b/>
          <w:bCs/>
          <w:sz w:val="34"/>
          <w:szCs w:val="34"/>
        </w:rPr>
      </w:pPr>
      <w:bookmarkStart w:id="70" w:name="_heading=h.smttanuopjtu" w:colFirst="0" w:colLast="0"/>
      <w:bookmarkEnd w:id="70"/>
      <w:r>
        <w:rPr>
          <w:b/>
          <w:bCs/>
          <w:sz w:val="34"/>
          <w:szCs w:val="34"/>
          <w:rtl w:val="0"/>
        </w:rPr>
        <w:t>Final Answer</w:t>
      </w:r>
    </w:p>
    <w:p w14:paraId="0000015B">
      <w:pPr>
        <w:numPr>
          <w:ilvl w:val="0"/>
          <w:numId w:val="15"/>
        </w:numPr>
        <w:spacing w:before="240" w:after="0" w:afterAutospacing="0"/>
        <w:ind w:left="720" w:hanging="360"/>
        <w:rPr>
          <w:rFonts w:ascii="Arial" w:hAnsi="Arial" w:eastAsia="Arial" w:cs="Arial"/>
        </w:rPr>
      </w:pPr>
      <w:r>
        <w:rPr>
          <w:rFonts w:ascii="Arial" w:hAnsi="Arial" w:eastAsia="Arial" w:cs="Arial"/>
          <w:rtl w:val="0"/>
        </w:rPr>
        <w:t xml:space="preserve">Compressed File Size = </w:t>
      </w:r>
      <w:r>
        <w:rPr>
          <w:rFonts w:ascii="Arial" w:hAnsi="Arial" w:eastAsia="Arial" w:cs="Arial"/>
          <w:b/>
          <w:bCs/>
          <w:rtl w:val="0"/>
        </w:rPr>
        <w:t>168 MB</w:t>
      </w:r>
    </w:p>
    <w:p w14:paraId="0000015C">
      <w:pPr>
        <w:numPr>
          <w:ilvl w:val="0"/>
          <w:numId w:val="15"/>
        </w:numPr>
        <w:spacing w:before="0" w:beforeAutospacing="0" w:after="0" w:afterAutospacing="0"/>
        <w:ind w:left="720" w:hanging="360"/>
        <w:rPr>
          <w:rFonts w:ascii="Arial" w:hAnsi="Arial" w:eastAsia="Arial" w:cs="Arial"/>
        </w:rPr>
      </w:pPr>
      <w:r>
        <w:rPr>
          <w:rFonts w:ascii="Arial" w:hAnsi="Arial" w:eastAsia="Arial" w:cs="Arial"/>
          <w:rtl w:val="0"/>
        </w:rPr>
        <w:t xml:space="preserve">Number of Segments = </w:t>
      </w:r>
      <w:r>
        <w:rPr>
          <w:rFonts w:ascii="Arial" w:hAnsi="Arial" w:eastAsia="Arial" w:cs="Arial"/>
          <w:b/>
          <w:bCs/>
          <w:rtl w:val="0"/>
        </w:rPr>
        <w:t>120,000</w:t>
      </w:r>
    </w:p>
    <w:p w14:paraId="0000015D">
      <w:pPr>
        <w:numPr>
          <w:ilvl w:val="0"/>
          <w:numId w:val="15"/>
        </w:numPr>
        <w:spacing w:before="0" w:beforeAutospacing="0" w:after="0" w:afterAutospacing="0"/>
        <w:ind w:left="720" w:hanging="360"/>
        <w:rPr>
          <w:rFonts w:ascii="Arial" w:hAnsi="Arial" w:eastAsia="Arial" w:cs="Arial"/>
        </w:rPr>
      </w:pPr>
      <w:r>
        <w:rPr>
          <w:rFonts w:ascii="Arial" w:hAnsi="Arial" w:eastAsia="Arial" w:cs="Arial"/>
          <w:rtl w:val="0"/>
        </w:rPr>
        <w:t xml:space="preserve">Protocol Overhead = </w:t>
      </w:r>
      <w:r>
        <w:rPr>
          <w:rFonts w:ascii="Arial" w:hAnsi="Arial" w:eastAsia="Arial" w:cs="Arial"/>
          <w:b/>
          <w:bCs/>
          <w:rtl w:val="0"/>
        </w:rPr>
        <w:t>7,200,000 bytes (7.2 MB)</w:t>
      </w:r>
    </w:p>
    <w:p w14:paraId="0000015E">
      <w:pPr>
        <w:numPr>
          <w:ilvl w:val="0"/>
          <w:numId w:val="15"/>
        </w:numPr>
        <w:spacing w:before="0" w:beforeAutospacing="0" w:after="240"/>
        <w:ind w:left="720" w:hanging="360"/>
        <w:rPr>
          <w:rFonts w:ascii="Arial" w:hAnsi="Arial" w:eastAsia="Arial" w:cs="Arial"/>
        </w:rPr>
      </w:pPr>
      <w:r>
        <w:rPr>
          <w:rFonts w:ascii="Arial" w:hAnsi="Arial" w:eastAsia="Arial" w:cs="Arial"/>
          <w:rtl w:val="0"/>
        </w:rPr>
        <w:t xml:space="preserve">Final Data Transmitted = </w:t>
      </w:r>
      <w:r>
        <w:rPr>
          <w:rFonts w:ascii="Arial" w:hAnsi="Arial" w:eastAsia="Arial" w:cs="Arial"/>
          <w:b/>
          <w:bCs/>
          <w:rtl w:val="0"/>
        </w:rPr>
        <w:t>175.2 MB</w:t>
      </w:r>
    </w:p>
    <w:p w14:paraId="0000015F">
      <w:pPr>
        <w:jc w:val="both"/>
        <w:rPr>
          <w:rFonts w:ascii="Arial" w:hAnsi="Arial" w:eastAsia="Arial" w:cs="Arial"/>
        </w:rPr>
      </w:pPr>
    </w:p>
    <w:p w14:paraId="00000160">
      <w:pPr>
        <w:pStyle w:val="4"/>
        <w:keepNext w:val="0"/>
        <w:keepLines w:val="0"/>
        <w:spacing w:before="280" w:line="240" w:lineRule="auto"/>
        <w:jc w:val="both"/>
        <w:rPr>
          <w:b/>
          <w:bCs/>
          <w:color w:val="000000"/>
          <w:sz w:val="26"/>
          <w:szCs w:val="26"/>
        </w:rPr>
      </w:pPr>
      <w:bookmarkStart w:id="71" w:name="_heading=h.n284tgnny31w" w:colFirst="0" w:colLast="0"/>
      <w:bookmarkEnd w:id="71"/>
      <w:r>
        <w:rPr>
          <w:b/>
          <w:bCs/>
          <w:color w:val="000000"/>
          <w:sz w:val="26"/>
          <w:szCs w:val="26"/>
          <w:rtl w:val="0"/>
        </w:rPr>
        <w:t>Explanation</w:t>
      </w:r>
    </w:p>
    <w:p w14:paraId="00000161">
      <w:pPr>
        <w:spacing w:before="240" w:after="240"/>
        <w:jc w:val="both"/>
        <w:rPr>
          <w:rFonts w:ascii="Arial" w:hAnsi="Arial" w:eastAsia="Arial" w:cs="Arial"/>
        </w:rPr>
      </w:pPr>
      <w:r>
        <w:rPr>
          <w:rFonts w:ascii="Arial" w:hAnsi="Arial" w:eastAsia="Arial" w:cs="Arial"/>
          <w:rtl w:val="0"/>
        </w:rPr>
        <w:t>Multiple OSI layers cooperate to ensure secure and reliable communication:</w:t>
      </w:r>
    </w:p>
    <w:p w14:paraId="00000162">
      <w:pPr>
        <w:numPr>
          <w:ilvl w:val="0"/>
          <w:numId w:val="16"/>
        </w:numPr>
        <w:spacing w:before="240" w:after="0" w:afterAutospacing="0"/>
        <w:ind w:left="720" w:hanging="360"/>
        <w:rPr>
          <w:rFonts w:ascii="Arial" w:hAnsi="Arial" w:eastAsia="Arial" w:cs="Arial"/>
        </w:rPr>
      </w:pPr>
      <w:r>
        <w:rPr>
          <w:rFonts w:ascii="Arial" w:hAnsi="Arial" w:eastAsia="Arial" w:cs="Arial"/>
          <w:b/>
          <w:bCs/>
          <w:rtl w:val="0"/>
        </w:rPr>
        <w:t>Presentation Layer:</w:t>
      </w:r>
      <w:r>
        <w:rPr>
          <w:rFonts w:ascii="Arial" w:hAnsi="Arial" w:eastAsia="Arial" w:cs="Arial"/>
          <w:rtl w:val="0"/>
        </w:rPr>
        <w:t xml:space="preserve"> Compresses and encrypts the medical data.</w:t>
      </w:r>
    </w:p>
    <w:p w14:paraId="00000163">
      <w:pPr>
        <w:numPr>
          <w:ilvl w:val="0"/>
          <w:numId w:val="16"/>
        </w:numPr>
        <w:spacing w:before="0" w:beforeAutospacing="0" w:after="0" w:afterAutospacing="0"/>
        <w:ind w:left="720" w:hanging="360"/>
        <w:rPr>
          <w:rFonts w:ascii="Arial" w:hAnsi="Arial" w:eastAsia="Arial" w:cs="Arial"/>
        </w:rPr>
      </w:pPr>
      <w:r>
        <w:rPr>
          <w:rFonts w:ascii="Arial" w:hAnsi="Arial" w:eastAsia="Arial" w:cs="Arial"/>
          <w:b/>
          <w:bCs/>
          <w:rtl w:val="0"/>
        </w:rPr>
        <w:t>Transport Layer:</w:t>
      </w:r>
      <w:r>
        <w:rPr>
          <w:rFonts w:ascii="Arial" w:hAnsi="Arial" w:eastAsia="Arial" w:cs="Arial"/>
          <w:rtl w:val="0"/>
        </w:rPr>
        <w:t xml:space="preserve"> Segments the data and provides reliable delivery using acknowledgements and retransmissions.</w:t>
      </w:r>
    </w:p>
    <w:p w14:paraId="00000164">
      <w:pPr>
        <w:numPr>
          <w:ilvl w:val="0"/>
          <w:numId w:val="16"/>
        </w:numPr>
        <w:spacing w:before="0" w:beforeAutospacing="0" w:after="0" w:afterAutospacing="0"/>
        <w:ind w:left="720" w:hanging="360"/>
        <w:rPr>
          <w:rFonts w:ascii="Arial" w:hAnsi="Arial" w:eastAsia="Arial" w:cs="Arial"/>
        </w:rPr>
      </w:pPr>
      <w:r>
        <w:rPr>
          <w:rFonts w:ascii="Arial" w:hAnsi="Arial" w:eastAsia="Arial" w:cs="Arial"/>
          <w:b/>
          <w:bCs/>
          <w:rtl w:val="0"/>
        </w:rPr>
        <w:t>Network Layer:</w:t>
      </w:r>
      <w:r>
        <w:rPr>
          <w:rFonts w:ascii="Arial" w:hAnsi="Arial" w:eastAsia="Arial" w:cs="Arial"/>
          <w:rtl w:val="0"/>
        </w:rPr>
        <w:t xml:space="preserve"> Selects the best route to the destination.</w:t>
      </w:r>
    </w:p>
    <w:p w14:paraId="00000165">
      <w:pPr>
        <w:numPr>
          <w:ilvl w:val="0"/>
          <w:numId w:val="16"/>
        </w:numPr>
        <w:spacing w:before="0" w:beforeAutospacing="0" w:after="0" w:afterAutospacing="0"/>
        <w:ind w:left="720" w:hanging="360"/>
        <w:rPr>
          <w:rFonts w:ascii="Arial" w:hAnsi="Arial" w:eastAsia="Arial" w:cs="Arial"/>
        </w:rPr>
      </w:pPr>
      <w:r>
        <w:rPr>
          <w:rFonts w:ascii="Arial" w:hAnsi="Arial" w:eastAsia="Arial" w:cs="Arial"/>
          <w:b/>
          <w:bCs/>
          <w:rtl w:val="0"/>
        </w:rPr>
        <w:t>Data Link Layer:</w:t>
      </w:r>
      <w:r>
        <w:rPr>
          <w:rFonts w:ascii="Arial" w:hAnsi="Arial" w:eastAsia="Arial" w:cs="Arial"/>
          <w:rtl w:val="0"/>
        </w:rPr>
        <w:t xml:space="preserve"> Adds frame headers and trailers for error detection and reliable node-to-node communication.</w:t>
      </w:r>
    </w:p>
    <w:p w14:paraId="00000166">
      <w:pPr>
        <w:numPr>
          <w:ilvl w:val="0"/>
          <w:numId w:val="16"/>
        </w:numPr>
        <w:spacing w:before="0" w:beforeAutospacing="0" w:after="240"/>
        <w:ind w:left="720" w:hanging="360"/>
        <w:rPr>
          <w:rFonts w:ascii="Arial" w:hAnsi="Arial" w:eastAsia="Arial" w:cs="Arial"/>
        </w:rPr>
      </w:pPr>
      <w:r>
        <w:rPr>
          <w:rFonts w:ascii="Arial" w:hAnsi="Arial" w:eastAsia="Arial" w:cs="Arial"/>
          <w:b/>
          <w:bCs/>
          <w:rtl w:val="0"/>
        </w:rPr>
        <w:t>Physical Layer:</w:t>
      </w:r>
      <w:r>
        <w:rPr>
          <w:rFonts w:ascii="Arial" w:hAnsi="Arial" w:eastAsia="Arial" w:cs="Arial"/>
          <w:rtl w:val="0"/>
        </w:rPr>
        <w:t xml:space="preserve"> Transmits the data as electrical, optical, or wireless signals through the communication medium.</w:t>
      </w:r>
    </w:p>
    <w:p w14:paraId="0000016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9C35F17-5734-4D62-ADF5-E74BB8C68738}"/>
  </w:font>
  <w:font w:name="Arial">
    <w:panose1 w:val="020B0604020202020204"/>
    <w:charset w:val="00"/>
    <w:family w:val="swiss"/>
    <w:pitch w:val="default"/>
    <w:sig w:usb0="E0002EFF" w:usb1="C000785B" w:usb2="00000009" w:usb3="00000000" w:csb0="400001FF" w:csb1="FFFF0000"/>
    <w:embedRegular r:id="rId2" w:fontKey="{C13D611D-22FA-4C25-8D1C-1100A430FD4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D3C911F-2E56-41AF-BE13-D1C7C4C59F50}"/>
  </w:font>
  <w:font w:name="Wingdings">
    <w:panose1 w:val="05000000000000000000"/>
    <w:charset w:val="02"/>
    <w:family w:val="auto"/>
    <w:pitch w:val="default"/>
    <w:sig w:usb0="00000000" w:usb1="00000000" w:usb2="00000000" w:usb3="00000000" w:csb0="80000000" w:csb1="00000000"/>
    <w:embedRegular r:id="rId4" w:fontKey="{48820FDD-D11A-4DA7-B048-F24E7CB13EE1}"/>
  </w:font>
  <w:font w:name="Calibri">
    <w:panose1 w:val="020F0502020204030204"/>
    <w:charset w:val="00"/>
    <w:family w:val="swiss"/>
    <w:pitch w:val="default"/>
    <w:sig w:usb0="E4002EFF" w:usb1="C200247B" w:usb2="00000009" w:usb3="00000000" w:csb0="200001FF" w:csb1="00000000"/>
    <w:embedRegular r:id="rId5" w:fontKey="{D56E4B46-F720-48F9-B024-D7CC6684675A}"/>
  </w:font>
  <w:font w:name="等线">
    <w:altName w:val="Microsoft YaHei"/>
    <w:panose1 w:val="00000000000000000000"/>
    <w:charset w:val="86"/>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51B72709-37BE-435B-B7FA-59C0FFBB5FD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4E85F"/>
    <w:multiLevelType w:val="multilevel"/>
    <w:tmpl w:val="8E74E8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EE2EA4B"/>
    <w:multiLevelType w:val="multilevel"/>
    <w:tmpl w:val="8EE2EA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90CFBE3"/>
    <w:multiLevelType w:val="multilevel"/>
    <w:tmpl w:val="990CFB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FF42D6C"/>
    <w:multiLevelType w:val="multilevel"/>
    <w:tmpl w:val="9FF42D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8090FC3"/>
    <w:multiLevelType w:val="multilevel"/>
    <w:tmpl w:val="B8090F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DE8F46A"/>
    <w:multiLevelType w:val="multilevel"/>
    <w:tmpl w:val="CDE8F4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CF89A2D"/>
    <w:multiLevelType w:val="multilevel"/>
    <w:tmpl w:val="DCF89A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F8D61E13"/>
    <w:multiLevelType w:val="multilevel"/>
    <w:tmpl w:val="F8D61E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1F8E21F0"/>
    <w:multiLevelType w:val="multilevel"/>
    <w:tmpl w:val="1F8E21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4DC202DF"/>
    <w:multiLevelType w:val="multilevel"/>
    <w:tmpl w:val="4DC202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61531467"/>
    <w:multiLevelType w:val="multilevel"/>
    <w:tmpl w:val="615314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1"/>
  </w:num>
  <w:num w:numId="2">
    <w:abstractNumId w:val="8"/>
  </w:num>
  <w:num w:numId="3">
    <w:abstractNumId w:val="14"/>
  </w:num>
  <w:num w:numId="4">
    <w:abstractNumId w:val="6"/>
  </w:num>
  <w:num w:numId="5">
    <w:abstractNumId w:val="4"/>
  </w:num>
  <w:num w:numId="6">
    <w:abstractNumId w:val="3"/>
  </w:num>
  <w:num w:numId="7">
    <w:abstractNumId w:val="7"/>
  </w:num>
  <w:num w:numId="8">
    <w:abstractNumId w:val="13"/>
  </w:num>
  <w:num w:numId="9">
    <w:abstractNumId w:val="1"/>
  </w:num>
  <w:num w:numId="10">
    <w:abstractNumId w:val="15"/>
  </w:num>
  <w:num w:numId="11">
    <w:abstractNumId w:val="5"/>
  </w:num>
  <w:num w:numId="12">
    <w:abstractNumId w:val="0"/>
  </w:num>
  <w:num w:numId="13">
    <w:abstractNumId w:val="9"/>
  </w:num>
  <w:num w:numId="14">
    <w:abstractNumId w:val="2"/>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TrueTypeFonts/>
  <w:documentProtection w:enforcement="0"/>
  <w:defaultTabStop w:val="720"/>
  <w:compat>
    <w:compatSetting w:name="compatibilityMode" w:uri="http://schemas.microsoft.com/office/word" w:val="15"/>
  </w:compat>
  <w:rsids>
    <w:rsidRoot w:val="00000000"/>
    <w:rsid w:val="71712D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IN"/>
    </w:rPr>
  </w:style>
  <w:style w:type="paragraph" w:styleId="2">
    <w:name w:val="heading 1"/>
    <w:basedOn w:val="1"/>
    <w:next w:val="1"/>
    <w:qFormat/>
    <w:uiPriority w:val="0"/>
    <w:pPr>
      <w:keepNext/>
      <w:keepLines/>
      <w:spacing w:before="400" w:after="120" w:line="276" w:lineRule="auto"/>
    </w:pPr>
    <w:rPr>
      <w:rFonts w:ascii="Arial" w:hAnsi="Arial" w:eastAsia="Arial" w:cs="Arial"/>
      <w:sz w:val="40"/>
      <w:szCs w:val="40"/>
    </w:rPr>
  </w:style>
  <w:style w:type="paragraph" w:styleId="3">
    <w:name w:val="heading 2"/>
    <w:basedOn w:val="1"/>
    <w:next w:val="1"/>
    <w:qFormat/>
    <w:uiPriority w:val="0"/>
    <w:pPr>
      <w:keepNext/>
      <w:keepLines/>
      <w:spacing w:before="360" w:after="120" w:line="276" w:lineRule="auto"/>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pPr>
    <w:rPr>
      <w:rFonts w:ascii="Arial" w:hAnsi="Arial" w:eastAsia="Arial" w:cs="Arial"/>
      <w:color w:val="666666"/>
      <w:sz w:val="22"/>
      <w:szCs w:val="22"/>
    </w:rPr>
  </w:style>
  <w:style w:type="paragraph" w:styleId="7">
    <w:name w:val="heading 6"/>
    <w:basedOn w:val="1"/>
    <w:next w:val="1"/>
    <w:qFormat/>
    <w:uiPriority w:val="0"/>
    <w:pPr>
      <w:keepNext/>
      <w:keepLines/>
      <w:spacing w:before="240" w:after="80" w:line="276" w:lineRule="auto"/>
    </w:pPr>
    <w:rPr>
      <w:rFonts w:ascii="Arial" w:hAnsi="Arial" w:eastAsia="Arial" w:cs="Arial"/>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Rue2cfgA71VwMSIErvloTB6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15</Pages>
  <Words>243</Words>
  <Characters>1412</Characters>
  <TotalTime>1</TotalTime>
  <ScaleCrop>false</ScaleCrop>
  <LinksUpToDate>false</LinksUpToDate>
  <CharactersWithSpaces>1705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2026-07-22T05:19:53Z</dcterms:created>
  <dc:creator>Bhindya</dc:creator>
  <cp:lastModifiedBy>BATHULA KARTHIK</cp:lastModifiedBy>
  <dcterms:modified xsi:type="dcterms:W3CDTF">2026-07-22T05:21:35Z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y fmtid="{D5CDD505-2E9C-101B-9397-08002B2CF9AE}" pid="3" name="KSOTemplateDocerSaveRecord">
    <vt:lpwstr>eyJoZGlkIjoiZTU4OWFkOTI0ZTEwOGEyMWU1YTk5NmM1NmZmYTc5MDciLCJ1c2VySWQiOiI1NDk3NjA0MTI1NDcifQ==</vt:lpwstr>
  </property>
  <property fmtid="{D5CDD505-2E9C-101B-9397-08002B2CF9AE}" pid="4" name="KSOProductBuildVer">
    <vt:lpwstr>1033-12.1.0.27458</vt:lpwstr>
  </property>
  <property fmtid="{D5CDD505-2E9C-101B-9397-08002B2CF9AE}" pid="5" name="ICV">
    <vt:lpwstr>2A14086C468B4B34AD85008DD6EACF68_12</vt:lpwstr>
  </property>
</Properties>
</file>